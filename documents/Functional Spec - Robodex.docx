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B3E" w:rsidRDefault="00773C9F">
      <w:pPr>
        <w:pBdr>
          <w:top w:val="nil"/>
          <w:left w:val="nil"/>
          <w:bottom w:val="nil"/>
          <w:right w:val="nil"/>
          <w:between w:val="nil"/>
          <w:bar w:val="nil"/>
        </w:pBdr>
      </w:pPr>
      <w:r>
        <w:t xml:space="preserve">  </w:t>
      </w:r>
      <w:r w:rsidR="0014182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113.55pt" o:allowoverlap="f">
            <v:imagedata r:id="rId6" r:href="rId7"/>
          </v:shape>
        </w:pict>
      </w:r>
    </w:p>
    <w:p w:rsidR="00A77B3E" w:rsidRDefault="00773C9F">
      <w:pPr>
        <w:pBdr>
          <w:top w:val="nil"/>
          <w:left w:val="nil"/>
          <w:bottom w:val="nil"/>
          <w:right w:val="nil"/>
          <w:between w:val="nil"/>
          <w:bar w:val="nil"/>
        </w:pBdr>
      </w:pPr>
      <w:r>
        <w:t xml:space="preserve">    </w:t>
      </w:r>
    </w:p>
    <w:p w:rsidR="00A77B3E" w:rsidRDefault="00773C9F">
      <w:pPr>
        <w:pBdr>
          <w:top w:val="nil"/>
          <w:left w:val="nil"/>
          <w:bottom w:val="nil"/>
          <w:right w:val="nil"/>
          <w:between w:val="nil"/>
          <w:bar w:val="nil"/>
        </w:pBdr>
        <w:jc w:val="center"/>
        <w:rPr>
          <w:sz w:val="60"/>
          <w:szCs w:val="60"/>
        </w:rPr>
      </w:pPr>
      <w:proofErr w:type="spellStart"/>
      <w:r>
        <w:rPr>
          <w:sz w:val="60"/>
          <w:szCs w:val="60"/>
        </w:rPr>
        <w:t>RoboDex</w:t>
      </w:r>
      <w:proofErr w:type="spellEnd"/>
    </w:p>
    <w:p w:rsidR="00A77B3E" w:rsidRPr="00353FB3" w:rsidRDefault="00773C9F">
      <w:pPr>
        <w:pBdr>
          <w:top w:val="nil"/>
          <w:left w:val="nil"/>
          <w:bottom w:val="nil"/>
          <w:right w:val="nil"/>
          <w:between w:val="nil"/>
          <w:bar w:val="nil"/>
        </w:pBdr>
        <w:jc w:val="center"/>
        <w:rPr>
          <w:sz w:val="40"/>
          <w:szCs w:val="40"/>
        </w:rPr>
      </w:pPr>
      <w:r w:rsidRPr="00353FB3">
        <w:rPr>
          <w:sz w:val="40"/>
          <w:szCs w:val="40"/>
        </w:rPr>
        <w:t>OATIA’s Vehicle Anti Theft Expert Lookup System</w:t>
      </w:r>
    </w:p>
    <w:p w:rsidR="00A77B3E" w:rsidRDefault="00E01D5A">
      <w:pPr>
        <w:pBdr>
          <w:top w:val="nil"/>
          <w:left w:val="nil"/>
          <w:bottom w:val="nil"/>
          <w:right w:val="nil"/>
          <w:between w:val="nil"/>
          <w:bar w:val="nil"/>
        </w:pBdr>
        <w:jc w:val="center"/>
        <w:rPr>
          <w:sz w:val="48"/>
          <w:szCs w:val="48"/>
        </w:rPr>
      </w:pPr>
    </w:p>
    <w:p w:rsidR="00A77B3E" w:rsidRDefault="00E01D5A">
      <w:pPr>
        <w:pBdr>
          <w:top w:val="nil"/>
          <w:left w:val="nil"/>
          <w:bottom w:val="nil"/>
          <w:right w:val="nil"/>
          <w:between w:val="nil"/>
          <w:bar w:val="nil"/>
        </w:pBdr>
        <w:jc w:val="center"/>
        <w:rPr>
          <w:sz w:val="48"/>
          <w:szCs w:val="48"/>
        </w:rPr>
      </w:pPr>
    </w:p>
    <w:p w:rsidR="00A77B3E" w:rsidRDefault="00E01D5A">
      <w:pPr>
        <w:pBdr>
          <w:top w:val="nil"/>
          <w:left w:val="nil"/>
          <w:bottom w:val="nil"/>
          <w:right w:val="nil"/>
          <w:between w:val="nil"/>
          <w:bar w:val="nil"/>
        </w:pBdr>
        <w:jc w:val="center"/>
        <w:rPr>
          <w:sz w:val="48"/>
          <w:szCs w:val="48"/>
        </w:rPr>
      </w:pPr>
    </w:p>
    <w:p w:rsidR="00A77B3E" w:rsidRDefault="00E01D5A">
      <w:pPr>
        <w:pBdr>
          <w:top w:val="nil"/>
          <w:left w:val="nil"/>
          <w:bottom w:val="nil"/>
          <w:right w:val="nil"/>
          <w:between w:val="nil"/>
          <w:bar w:val="nil"/>
        </w:pBdr>
        <w:jc w:val="center"/>
        <w:rPr>
          <w:sz w:val="48"/>
          <w:szCs w:val="48"/>
        </w:rPr>
      </w:pPr>
    </w:p>
    <w:p w:rsidR="00353FB3" w:rsidRDefault="00353FB3">
      <w:pPr>
        <w:pBdr>
          <w:top w:val="nil"/>
          <w:left w:val="nil"/>
          <w:bottom w:val="nil"/>
          <w:right w:val="nil"/>
          <w:between w:val="nil"/>
          <w:bar w:val="nil"/>
        </w:pBdr>
        <w:jc w:val="center"/>
        <w:rPr>
          <w:sz w:val="48"/>
          <w:szCs w:val="48"/>
        </w:rPr>
      </w:pPr>
    </w:p>
    <w:p w:rsidR="00353FB3" w:rsidRDefault="00353FB3">
      <w:pPr>
        <w:pBdr>
          <w:top w:val="nil"/>
          <w:left w:val="nil"/>
          <w:bottom w:val="nil"/>
          <w:right w:val="nil"/>
          <w:between w:val="nil"/>
          <w:bar w:val="nil"/>
        </w:pBdr>
        <w:jc w:val="center"/>
        <w:rPr>
          <w:sz w:val="48"/>
          <w:szCs w:val="48"/>
        </w:rPr>
      </w:pPr>
    </w:p>
    <w:p w:rsidR="00353FB3" w:rsidRDefault="00353FB3">
      <w:pPr>
        <w:pBdr>
          <w:top w:val="nil"/>
          <w:left w:val="nil"/>
          <w:bottom w:val="nil"/>
          <w:right w:val="nil"/>
          <w:between w:val="nil"/>
          <w:bar w:val="nil"/>
        </w:pBdr>
        <w:jc w:val="center"/>
        <w:rPr>
          <w:sz w:val="48"/>
          <w:szCs w:val="48"/>
        </w:rPr>
      </w:pPr>
    </w:p>
    <w:p w:rsidR="00353FB3" w:rsidRDefault="00353FB3">
      <w:pPr>
        <w:pBdr>
          <w:top w:val="nil"/>
          <w:left w:val="nil"/>
          <w:bottom w:val="nil"/>
          <w:right w:val="nil"/>
          <w:between w:val="nil"/>
          <w:bar w:val="nil"/>
        </w:pBdr>
        <w:jc w:val="center"/>
        <w:rPr>
          <w:sz w:val="48"/>
          <w:szCs w:val="48"/>
        </w:rPr>
      </w:pPr>
    </w:p>
    <w:p w:rsidR="00A77B3E" w:rsidRDefault="00E01D5A">
      <w:pPr>
        <w:pBdr>
          <w:top w:val="nil"/>
          <w:left w:val="nil"/>
          <w:bottom w:val="nil"/>
          <w:right w:val="nil"/>
          <w:between w:val="nil"/>
          <w:bar w:val="nil"/>
        </w:pBdr>
        <w:jc w:val="center"/>
        <w:rPr>
          <w:sz w:val="48"/>
          <w:szCs w:val="48"/>
        </w:rPr>
      </w:pPr>
    </w:p>
    <w:p w:rsidR="00A77B3E" w:rsidRDefault="00E01D5A">
      <w:pPr>
        <w:pBdr>
          <w:top w:val="nil"/>
          <w:left w:val="nil"/>
          <w:bottom w:val="nil"/>
          <w:right w:val="nil"/>
          <w:between w:val="nil"/>
          <w:bar w:val="nil"/>
        </w:pBdr>
        <w:rPr>
          <w:sz w:val="48"/>
          <w:szCs w:val="48"/>
        </w:rPr>
      </w:pPr>
    </w:p>
    <w:p w:rsidR="00A77B3E" w:rsidRDefault="00773C9F">
      <w:pPr>
        <w:pBdr>
          <w:top w:val="nil"/>
          <w:left w:val="nil"/>
          <w:bottom w:val="nil"/>
          <w:right w:val="nil"/>
          <w:between w:val="nil"/>
          <w:bar w:val="nil"/>
        </w:pBdr>
        <w:jc w:val="center"/>
        <w:rPr>
          <w:sz w:val="48"/>
          <w:szCs w:val="48"/>
        </w:rPr>
      </w:pPr>
      <w:r>
        <w:rPr>
          <w:sz w:val="48"/>
          <w:szCs w:val="48"/>
        </w:rPr>
        <w:t xml:space="preserve"> </w:t>
      </w:r>
    </w:p>
    <w:p w:rsidR="00A77B3E" w:rsidRDefault="00773C9F">
      <w:pPr>
        <w:pBdr>
          <w:top w:val="nil"/>
          <w:left w:val="nil"/>
          <w:bottom w:val="nil"/>
          <w:right w:val="nil"/>
          <w:between w:val="nil"/>
          <w:bar w:val="nil"/>
        </w:pBdr>
        <w:jc w:val="center"/>
        <w:rPr>
          <w:sz w:val="40"/>
          <w:szCs w:val="40"/>
        </w:rPr>
      </w:pPr>
      <w:r>
        <w:rPr>
          <w:sz w:val="40"/>
          <w:szCs w:val="40"/>
        </w:rPr>
        <w:t>Functional Specification Document</w:t>
      </w:r>
    </w:p>
    <w:p w:rsidR="00A77B3E" w:rsidRDefault="00773C9F">
      <w:pPr>
        <w:pBdr>
          <w:top w:val="nil"/>
          <w:left w:val="nil"/>
          <w:bottom w:val="nil"/>
          <w:right w:val="nil"/>
          <w:between w:val="nil"/>
          <w:bar w:val="nil"/>
        </w:pBdr>
        <w:jc w:val="center"/>
        <w:rPr>
          <w:sz w:val="40"/>
          <w:szCs w:val="40"/>
        </w:rPr>
      </w:pPr>
      <w:r>
        <w:rPr>
          <w:sz w:val="40"/>
          <w:szCs w:val="40"/>
        </w:rPr>
        <w:t xml:space="preserve"> </w:t>
      </w:r>
    </w:p>
    <w:p w:rsidR="00A77B3E" w:rsidRDefault="00773C9F">
      <w:pPr>
        <w:pBdr>
          <w:top w:val="nil"/>
          <w:left w:val="nil"/>
          <w:bottom w:val="nil"/>
          <w:right w:val="nil"/>
          <w:between w:val="nil"/>
          <w:bar w:val="nil"/>
        </w:pBdr>
        <w:jc w:val="center"/>
        <w:rPr>
          <w:sz w:val="40"/>
          <w:szCs w:val="40"/>
        </w:rPr>
      </w:pPr>
      <w:r>
        <w:rPr>
          <w:sz w:val="40"/>
          <w:szCs w:val="40"/>
        </w:rPr>
        <w:t>09-05-2012</w:t>
      </w:r>
    </w:p>
    <w:p w:rsidR="00A77B3E" w:rsidRDefault="00E01D5A">
      <w:pPr>
        <w:pBdr>
          <w:top w:val="nil"/>
          <w:left w:val="nil"/>
          <w:bottom w:val="nil"/>
          <w:right w:val="nil"/>
          <w:between w:val="nil"/>
          <w:bar w:val="nil"/>
        </w:pBdr>
        <w:jc w:val="center"/>
        <w:rPr>
          <w:sz w:val="40"/>
          <w:szCs w:val="40"/>
        </w:rPr>
      </w:pPr>
    </w:p>
    <w:p w:rsidR="00A77B3E" w:rsidRDefault="00773C9F" w:rsidP="00353FB3">
      <w:pPr>
        <w:pBdr>
          <w:top w:val="nil"/>
          <w:left w:val="nil"/>
          <w:bottom w:val="nil"/>
          <w:right w:val="nil"/>
          <w:between w:val="nil"/>
          <w:bar w:val="nil"/>
        </w:pBdr>
        <w:rPr>
          <w:b/>
          <w:bCs/>
          <w:sz w:val="28"/>
          <w:szCs w:val="28"/>
        </w:rPr>
      </w:pPr>
      <w:r>
        <w:lastRenderedPageBreak/>
        <w:t xml:space="preserve"> </w:t>
      </w:r>
      <w:r>
        <w:rPr>
          <w:b/>
          <w:bCs/>
          <w:sz w:val="28"/>
          <w:szCs w:val="28"/>
        </w:rPr>
        <w:t>Document Management</w:t>
      </w: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78"/>
        <w:gridCol w:w="8052"/>
      </w:tblGrid>
      <w:tr w:rsidR="003939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73C9F">
            <w:pPr>
              <w:pBdr>
                <w:top w:val="nil"/>
                <w:left w:val="nil"/>
                <w:bottom w:val="nil"/>
                <w:right w:val="nil"/>
                <w:between w:val="nil"/>
                <w:bar w:val="nil"/>
              </w:pBdr>
            </w:pPr>
            <w:r>
              <w:t>Initiation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73C9F">
            <w:pPr>
              <w:pBdr>
                <w:top w:val="nil"/>
                <w:left w:val="nil"/>
                <w:bottom w:val="nil"/>
                <w:right w:val="nil"/>
                <w:between w:val="nil"/>
                <w:bar w:val="nil"/>
              </w:pBdr>
              <w:ind w:left="-260"/>
            </w:pPr>
            <w:r>
              <w:t>0  12 September 2012</w:t>
            </w:r>
          </w:p>
        </w:tc>
      </w:tr>
      <w:tr w:rsidR="003939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73C9F">
            <w:pPr>
              <w:pBdr>
                <w:top w:val="nil"/>
                <w:left w:val="nil"/>
                <w:bottom w:val="nil"/>
                <w:right w:val="nil"/>
                <w:between w:val="nil"/>
                <w:bar w:val="nil"/>
              </w:pBdr>
              <w:spacing w:line="240" w:lineRule="auto"/>
            </w:pPr>
            <w: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73C9F">
            <w:pPr>
              <w:pBdr>
                <w:top w:val="nil"/>
                <w:left w:val="nil"/>
                <w:bottom w:val="nil"/>
                <w:right w:val="nil"/>
                <w:between w:val="nil"/>
                <w:bar w:val="nil"/>
              </w:pBdr>
              <w:spacing w:line="240" w:lineRule="auto"/>
            </w:pPr>
            <w:r>
              <w:t xml:space="preserve">Joseph </w:t>
            </w:r>
            <w:proofErr w:type="spellStart"/>
            <w:r>
              <w:t>PietrykowskiJ</w:t>
            </w:r>
            <w:proofErr w:type="spellEnd"/>
            <w:r>
              <w:t xml:space="preserve">, Krishna </w:t>
            </w:r>
            <w:proofErr w:type="spellStart"/>
            <w:r>
              <w:t>Avatapally</w:t>
            </w:r>
            <w:proofErr w:type="spellEnd"/>
            <w:r>
              <w:t>, Jacob Phillips, and Shazad Bakhsh</w:t>
            </w:r>
          </w:p>
        </w:tc>
      </w:tr>
      <w:tr w:rsidR="003939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73C9F">
            <w:pPr>
              <w:pBdr>
                <w:top w:val="nil"/>
                <w:left w:val="nil"/>
                <w:bottom w:val="nil"/>
                <w:right w:val="nil"/>
                <w:between w:val="nil"/>
                <w:bar w:val="nil"/>
              </w:pBdr>
              <w:spacing w:line="240" w:lineRule="auto"/>
            </w:pPr>
            <w:r>
              <w:t>Key Contributors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CE0570" w:rsidRDefault="00773C9F" w:rsidP="00CE0570">
            <w:pPr>
              <w:spacing w:after="240"/>
            </w:pPr>
            <w:proofErr w:type="spellStart"/>
            <w:r>
              <w:t>Firas</w:t>
            </w:r>
            <w:proofErr w:type="spellEnd"/>
            <w:r>
              <w:t xml:space="preserve"> </w:t>
            </w:r>
            <w:proofErr w:type="spellStart"/>
            <w:r>
              <w:t>Assaad</w:t>
            </w:r>
            <w:proofErr w:type="spellEnd"/>
            <w:r>
              <w:t xml:space="preserve">, </w:t>
            </w:r>
            <w:proofErr w:type="spellStart"/>
            <w:r>
              <w:t>Onkar</w:t>
            </w:r>
            <w:proofErr w:type="spellEnd"/>
            <w:r>
              <w:t xml:space="preserve"> </w:t>
            </w:r>
            <w:proofErr w:type="spellStart"/>
            <w:r>
              <w:t>Mahajan</w:t>
            </w:r>
            <w:proofErr w:type="spellEnd"/>
            <w:r>
              <w:t xml:space="preserve">, </w:t>
            </w:r>
            <w:proofErr w:type="spellStart"/>
            <w:r>
              <w:t>Amrutha</w:t>
            </w:r>
            <w:proofErr w:type="spellEnd"/>
            <w:r>
              <w:t xml:space="preserve"> </w:t>
            </w:r>
            <w:proofErr w:type="spellStart"/>
            <w:r>
              <w:t>Pooja</w:t>
            </w:r>
            <w:proofErr w:type="spellEnd"/>
            <w:r>
              <w:t xml:space="preserve"> </w:t>
            </w:r>
            <w:proofErr w:type="spellStart"/>
            <w:r>
              <w:t>Muthyala</w:t>
            </w:r>
            <w:proofErr w:type="spellEnd"/>
            <w:r>
              <w:t xml:space="preserve">, </w:t>
            </w:r>
            <w:proofErr w:type="spellStart"/>
            <w:r>
              <w:t>Anuroopa</w:t>
            </w:r>
            <w:proofErr w:type="spellEnd"/>
            <w:r>
              <w:t xml:space="preserve"> Reddy </w:t>
            </w:r>
            <w:proofErr w:type="spellStart"/>
            <w:r>
              <w:t>Vanteru</w:t>
            </w:r>
            <w:proofErr w:type="spellEnd"/>
            <w:r>
              <w:t xml:space="preserve">, </w:t>
            </w:r>
            <w:proofErr w:type="spellStart"/>
            <w:r>
              <w:t>Xu</w:t>
            </w:r>
            <w:proofErr w:type="spellEnd"/>
            <w:r>
              <w:t xml:space="preserve"> </w:t>
            </w:r>
            <w:proofErr w:type="spellStart"/>
            <w:r>
              <w:t>Mingzhe</w:t>
            </w:r>
            <w:proofErr w:type="spellEnd"/>
            <w:r>
              <w:t xml:space="preserve">, </w:t>
            </w:r>
            <w:proofErr w:type="spellStart"/>
            <w:r>
              <w:t>Changlong</w:t>
            </w:r>
            <w:proofErr w:type="spellEnd"/>
            <w:r>
              <w:t xml:space="preserve"> Chen, </w:t>
            </w:r>
            <w:proofErr w:type="spellStart"/>
            <w:r>
              <w:t>Rao</w:t>
            </w:r>
            <w:proofErr w:type="spellEnd"/>
            <w:r>
              <w:t xml:space="preserve"> </w:t>
            </w:r>
            <w:proofErr w:type="spellStart"/>
            <w:r>
              <w:t>Xu</w:t>
            </w:r>
            <w:proofErr w:type="spellEnd"/>
            <w:r w:rsidR="00CE0570">
              <w:t xml:space="preserve">, </w:t>
            </w:r>
            <w:proofErr w:type="spellStart"/>
            <w:r w:rsidR="00CE0570">
              <w:t>Jizhou</w:t>
            </w:r>
            <w:proofErr w:type="spellEnd"/>
            <w:r w:rsidR="00CE0570">
              <w:t xml:space="preserve"> Tong</w:t>
            </w:r>
          </w:p>
        </w:tc>
      </w:tr>
      <w:tr w:rsidR="003939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73C9F">
            <w:pPr>
              <w:pBdr>
                <w:top w:val="nil"/>
                <w:left w:val="nil"/>
                <w:bottom w:val="nil"/>
                <w:right w:val="nil"/>
                <w:between w:val="nil"/>
                <w:bar w:val="nil"/>
              </w:pBdr>
              <w:spacing w:line="240" w:lineRule="auto"/>
            </w:pPr>
            <w:r>
              <w:t>Concept Approver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73C9F">
            <w:pPr>
              <w:pBdr>
                <w:top w:val="nil"/>
                <w:left w:val="nil"/>
                <w:bottom w:val="nil"/>
                <w:right w:val="nil"/>
                <w:between w:val="nil"/>
                <w:bar w:val="nil"/>
              </w:pBdr>
              <w:spacing w:line="240" w:lineRule="auto"/>
            </w:pPr>
            <w:r>
              <w:t xml:space="preserve">Sean </w:t>
            </w:r>
            <w:proofErr w:type="spellStart"/>
            <w:r>
              <w:t>Rizor</w:t>
            </w:r>
            <w:proofErr w:type="spellEnd"/>
          </w:p>
        </w:tc>
      </w:tr>
      <w:tr w:rsidR="0039394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73C9F">
            <w:pPr>
              <w:pBdr>
                <w:top w:val="nil"/>
                <w:left w:val="nil"/>
                <w:bottom w:val="nil"/>
                <w:right w:val="nil"/>
                <w:between w:val="nil"/>
                <w:bar w:val="nil"/>
              </w:pBdr>
              <w:spacing w:line="240" w:lineRule="auto"/>
            </w:pPr>
            <w:r>
              <w:t>Technical Approver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73C9F">
            <w:pPr>
              <w:pBdr>
                <w:top w:val="nil"/>
                <w:left w:val="nil"/>
                <w:bottom w:val="nil"/>
                <w:right w:val="nil"/>
                <w:between w:val="nil"/>
                <w:bar w:val="nil"/>
              </w:pBdr>
              <w:spacing w:line="240" w:lineRule="auto"/>
            </w:pPr>
            <w:r>
              <w:t>Dr. Henry Ledgard</w:t>
            </w:r>
          </w:p>
        </w:tc>
      </w:tr>
    </w:tbl>
    <w:p w:rsidR="00A77B3E" w:rsidRDefault="00773C9F">
      <w:pPr>
        <w:pBdr>
          <w:top w:val="nil"/>
          <w:left w:val="nil"/>
          <w:bottom w:val="nil"/>
          <w:right w:val="nil"/>
          <w:between w:val="nil"/>
          <w:bar w:val="nil"/>
        </w:pBdr>
      </w:pPr>
      <w:r>
        <w:t xml:space="preserve"> </w:t>
      </w:r>
    </w:p>
    <w:p w:rsidR="00A77B3E" w:rsidRDefault="00773C9F">
      <w:pPr>
        <w:pBdr>
          <w:top w:val="nil"/>
          <w:left w:val="nil"/>
          <w:bottom w:val="nil"/>
          <w:right w:val="nil"/>
          <w:between w:val="nil"/>
          <w:bar w:val="nil"/>
        </w:pBdr>
      </w:pPr>
      <w:r>
        <w:t xml:space="preserve"> </w:t>
      </w:r>
    </w:p>
    <w:p w:rsidR="00A77B3E" w:rsidRDefault="00773C9F">
      <w:pPr>
        <w:pBdr>
          <w:top w:val="nil"/>
          <w:left w:val="nil"/>
          <w:bottom w:val="nil"/>
          <w:right w:val="nil"/>
          <w:between w:val="nil"/>
          <w:bar w:val="nil"/>
        </w:pBdr>
        <w:rPr>
          <w:b/>
          <w:bCs/>
          <w:sz w:val="28"/>
          <w:szCs w:val="28"/>
        </w:rPr>
      </w:pPr>
      <w:r>
        <w:rPr>
          <w:b/>
          <w:bCs/>
          <w:sz w:val="28"/>
          <w:szCs w:val="28"/>
        </w:rPr>
        <w:t>Revision History</w:t>
      </w:r>
    </w:p>
    <w:tbl>
      <w:tblPr>
        <w:tblW w:w="5000" w:type="pct"/>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0"/>
        <w:gridCol w:w="2584"/>
        <w:gridCol w:w="2080"/>
        <w:gridCol w:w="4296"/>
      </w:tblGrid>
      <w:tr w:rsidR="0039394F">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73C9F">
            <w:pPr>
              <w:pBdr>
                <w:top w:val="nil"/>
                <w:left w:val="nil"/>
                <w:bottom w:val="nil"/>
                <w:right w:val="nil"/>
                <w:between w:val="nil"/>
                <w:bar w:val="nil"/>
              </w:pBdr>
              <w:ind w:left="-260"/>
              <w:jc w:val="center"/>
            </w:pPr>
            <w:r>
              <w:rPr>
                <w:sz w:val="28"/>
                <w:szCs w:val="28"/>
              </w:rPr>
              <w:t xml:space="preserve">  Rev.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73C9F">
            <w:pPr>
              <w:pBdr>
                <w:top w:val="nil"/>
                <w:left w:val="nil"/>
                <w:bottom w:val="nil"/>
                <w:right w:val="nil"/>
                <w:between w:val="nil"/>
                <w:bar w:val="nil"/>
              </w:pBdr>
              <w:ind w:left="-260"/>
            </w:pPr>
            <w:r>
              <w:rPr>
                <w:sz w:val="28"/>
                <w:szCs w:val="28"/>
              </w:rPr>
              <w:t xml:space="preserve">    Revision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73C9F">
            <w:pPr>
              <w:pBdr>
                <w:top w:val="nil"/>
                <w:left w:val="nil"/>
                <w:bottom w:val="nil"/>
                <w:right w:val="nil"/>
                <w:between w:val="nil"/>
                <w:bar w:val="nil"/>
              </w:pBdr>
              <w:ind w:left="-260"/>
              <w:jc w:val="center"/>
            </w:pPr>
            <w:r>
              <w:rPr>
                <w:sz w:val="28"/>
                <w:szCs w:val="28"/>
              </w:rPr>
              <w:t xml:space="preserve">   Modified by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73C9F">
            <w:pPr>
              <w:pBdr>
                <w:top w:val="nil"/>
                <w:left w:val="nil"/>
                <w:bottom w:val="nil"/>
                <w:right w:val="nil"/>
                <w:between w:val="nil"/>
                <w:bar w:val="nil"/>
              </w:pBdr>
              <w:ind w:left="-260"/>
              <w:jc w:val="center"/>
            </w:pPr>
            <w:r>
              <w:rPr>
                <w:sz w:val="28"/>
                <w:szCs w:val="28"/>
              </w:rPr>
              <w:t xml:space="preserve">   Descriptions of Revisions</w:t>
            </w:r>
          </w:p>
        </w:tc>
      </w:tr>
      <w:tr w:rsidR="0039394F">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73C9F">
            <w:pPr>
              <w:pBdr>
                <w:top w:val="nil"/>
                <w:left w:val="nil"/>
                <w:bottom w:val="nil"/>
                <w:right w:val="nil"/>
                <w:between w:val="nil"/>
                <w:bar w:val="nil"/>
              </w:pBdr>
              <w:spacing w:line="240" w:lineRule="auto"/>
              <w:ind w:left="-260"/>
              <w:jc w:val="center"/>
            </w:pPr>
            <w: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73C9F">
            <w:pPr>
              <w:pBdr>
                <w:top w:val="nil"/>
                <w:left w:val="nil"/>
                <w:bottom w:val="nil"/>
                <w:right w:val="nil"/>
                <w:between w:val="nil"/>
                <w:bar w:val="nil"/>
              </w:pBdr>
              <w:spacing w:line="240" w:lineRule="auto"/>
              <w:ind w:left="-260"/>
              <w:jc w:val="center"/>
            </w:pPr>
            <w:r>
              <w:t>09/12/2012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73C9F">
            <w:pPr>
              <w:pBdr>
                <w:top w:val="nil"/>
                <w:left w:val="nil"/>
                <w:bottom w:val="nil"/>
                <w:right w:val="nil"/>
                <w:between w:val="nil"/>
                <w:bar w:val="nil"/>
              </w:pBdr>
              <w:spacing w:line="240" w:lineRule="auto"/>
              <w:ind w:left="-260"/>
              <w:jc w:val="center"/>
            </w:pPr>
            <w:r>
              <w:t>Authors*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773C9F">
            <w:pPr>
              <w:pBdr>
                <w:top w:val="nil"/>
                <w:left w:val="nil"/>
                <w:bottom w:val="nil"/>
                <w:right w:val="nil"/>
                <w:between w:val="nil"/>
                <w:bar w:val="nil"/>
              </w:pBdr>
              <w:spacing w:line="240" w:lineRule="auto"/>
              <w:ind w:left="-260"/>
              <w:jc w:val="center"/>
            </w:pPr>
            <w:r>
              <w:t>Initial Version</w:t>
            </w:r>
          </w:p>
        </w:tc>
      </w:tr>
    </w:tbl>
    <w:p w:rsidR="00A77B3E" w:rsidRDefault="00773C9F">
      <w:pPr>
        <w:pBdr>
          <w:top w:val="nil"/>
          <w:left w:val="nil"/>
          <w:bottom w:val="nil"/>
          <w:right w:val="nil"/>
          <w:between w:val="nil"/>
          <w:bar w:val="nil"/>
        </w:pBdr>
      </w:pPr>
      <w:r>
        <w:rPr>
          <w:sz w:val="28"/>
          <w:szCs w:val="28"/>
        </w:rPr>
        <w:t xml:space="preserve">* </w:t>
      </w:r>
      <w:r>
        <w:t>Joseph Pietrykowski, Krishna Avatapally, Jacob Phillips, and Shazad Bakhsh</w:t>
      </w:r>
    </w:p>
    <w:p w:rsidR="00A77B3E" w:rsidRDefault="00773C9F">
      <w:pPr>
        <w:pBdr>
          <w:top w:val="nil"/>
          <w:left w:val="nil"/>
          <w:bottom w:val="nil"/>
          <w:right w:val="nil"/>
          <w:between w:val="nil"/>
          <w:bar w:val="nil"/>
        </w:pBdr>
      </w:pPr>
      <w:r>
        <w:t xml:space="preserve">   </w:t>
      </w:r>
    </w:p>
    <w:p w:rsidR="00A77B3E" w:rsidRDefault="00773C9F">
      <w:pPr>
        <w:pBdr>
          <w:top w:val="nil"/>
          <w:left w:val="nil"/>
          <w:bottom w:val="nil"/>
          <w:right w:val="nil"/>
          <w:between w:val="nil"/>
          <w:bar w:val="nil"/>
        </w:pBdr>
      </w:pPr>
      <w:r>
        <w:t xml:space="preserve"> </w:t>
      </w:r>
      <w:r>
        <w:rPr>
          <w:b/>
          <w:bCs/>
          <w:sz w:val="32"/>
          <w:szCs w:val="32"/>
        </w:rPr>
        <w:t>Table of Contents</w:t>
      </w:r>
    </w:p>
    <w:p w:rsidR="00A77B3E" w:rsidRDefault="00773C9F">
      <w:pPr>
        <w:pBdr>
          <w:top w:val="nil"/>
          <w:left w:val="nil"/>
          <w:bottom w:val="nil"/>
          <w:right w:val="nil"/>
          <w:between w:val="nil"/>
          <w:bar w:val="nil"/>
        </w:pBdr>
        <w:rPr>
          <w:sz w:val="32"/>
          <w:szCs w:val="32"/>
        </w:rPr>
      </w:pPr>
      <w:r>
        <w:rPr>
          <w:sz w:val="32"/>
          <w:szCs w:val="32"/>
        </w:rPr>
        <w:t xml:space="preserve">    </w:t>
      </w:r>
      <w:r>
        <w:rPr>
          <w:sz w:val="28"/>
          <w:szCs w:val="28"/>
        </w:rPr>
        <w:t>Vision Statement</w:t>
      </w:r>
      <w:r>
        <w:t>..............................................................................</w:t>
      </w:r>
      <w:r w:rsidR="00353FB3">
        <w:t>.................................3</w:t>
      </w:r>
    </w:p>
    <w:p w:rsidR="00A77B3E" w:rsidRDefault="00773C9F">
      <w:pPr>
        <w:pBdr>
          <w:top w:val="nil"/>
          <w:left w:val="nil"/>
          <w:bottom w:val="nil"/>
          <w:right w:val="nil"/>
          <w:between w:val="nil"/>
          <w:bar w:val="nil"/>
        </w:pBdr>
        <w:ind w:left="20" w:hanging="20"/>
        <w:rPr>
          <w:sz w:val="28"/>
          <w:szCs w:val="28"/>
        </w:rPr>
      </w:pPr>
      <w:r>
        <w:rPr>
          <w:sz w:val="28"/>
          <w:szCs w:val="28"/>
        </w:rPr>
        <w:t>1.</w:t>
      </w:r>
      <w:r>
        <w:rPr>
          <w:sz w:val="14"/>
          <w:szCs w:val="14"/>
        </w:rPr>
        <w:t xml:space="preserve">     </w:t>
      </w:r>
      <w:r>
        <w:rPr>
          <w:sz w:val="28"/>
          <w:szCs w:val="28"/>
        </w:rPr>
        <w:t>Introduction</w:t>
      </w:r>
      <w:r>
        <w:t>........................................................................................</w:t>
      </w:r>
      <w:r w:rsidR="00353FB3">
        <w:t>.................................4</w:t>
      </w:r>
    </w:p>
    <w:p w:rsidR="00A77B3E" w:rsidRDefault="00773C9F">
      <w:pPr>
        <w:pBdr>
          <w:top w:val="nil"/>
          <w:left w:val="nil"/>
          <w:bottom w:val="nil"/>
          <w:right w:val="nil"/>
          <w:between w:val="nil"/>
          <w:bar w:val="nil"/>
        </w:pBdr>
        <w:ind w:left="20" w:hanging="20"/>
        <w:rPr>
          <w:sz w:val="28"/>
          <w:szCs w:val="28"/>
        </w:rPr>
      </w:pPr>
      <w:r>
        <w:rPr>
          <w:sz w:val="28"/>
          <w:szCs w:val="28"/>
        </w:rPr>
        <w:t>2.</w:t>
      </w:r>
      <w:r>
        <w:rPr>
          <w:sz w:val="14"/>
          <w:szCs w:val="14"/>
        </w:rPr>
        <w:t xml:space="preserve">     </w:t>
      </w:r>
      <w:r>
        <w:rPr>
          <w:sz w:val="28"/>
          <w:szCs w:val="28"/>
        </w:rPr>
        <w:t>User Scenarios</w:t>
      </w:r>
      <w:r>
        <w:t>................................................................................</w:t>
      </w:r>
      <w:r w:rsidR="00353FB3">
        <w:t>..................................4</w:t>
      </w:r>
    </w:p>
    <w:p w:rsidR="00A77B3E" w:rsidRDefault="00773C9F" w:rsidP="00353FB3">
      <w:pPr>
        <w:pBdr>
          <w:top w:val="nil"/>
          <w:left w:val="nil"/>
          <w:bottom w:val="nil"/>
          <w:right w:val="nil"/>
          <w:between w:val="nil"/>
          <w:bar w:val="nil"/>
        </w:pBdr>
        <w:rPr>
          <w:sz w:val="28"/>
          <w:szCs w:val="28"/>
        </w:rPr>
      </w:pPr>
      <w:r>
        <w:rPr>
          <w:sz w:val="28"/>
          <w:szCs w:val="28"/>
        </w:rPr>
        <w:t>3.   Process Flow</w:t>
      </w:r>
      <w:r>
        <w:t>..............................</w:t>
      </w:r>
      <w:r w:rsidR="00353FB3">
        <w:t>....</w:t>
      </w:r>
      <w:r>
        <w:t>..................................................</w:t>
      </w:r>
      <w:r w:rsidR="00353FB3">
        <w:t>.................................5</w:t>
      </w:r>
    </w:p>
    <w:p w:rsidR="00A77B3E" w:rsidRDefault="00773C9F">
      <w:pPr>
        <w:pBdr>
          <w:top w:val="nil"/>
          <w:left w:val="nil"/>
          <w:bottom w:val="nil"/>
          <w:right w:val="nil"/>
          <w:between w:val="nil"/>
          <w:bar w:val="nil"/>
        </w:pBdr>
        <w:ind w:left="20" w:hanging="20"/>
        <w:rPr>
          <w:sz w:val="28"/>
          <w:szCs w:val="28"/>
        </w:rPr>
      </w:pPr>
      <w:r>
        <w:rPr>
          <w:sz w:val="28"/>
          <w:szCs w:val="28"/>
        </w:rPr>
        <w:t>4.</w:t>
      </w:r>
      <w:r>
        <w:rPr>
          <w:sz w:val="14"/>
          <w:szCs w:val="14"/>
        </w:rPr>
        <w:t xml:space="preserve">      </w:t>
      </w:r>
      <w:r>
        <w:rPr>
          <w:sz w:val="28"/>
          <w:szCs w:val="28"/>
        </w:rPr>
        <w:t>Functions.</w:t>
      </w:r>
      <w:r>
        <w:t>..........................................................................................</w:t>
      </w:r>
      <w:r w:rsidR="00353FB3">
        <w:t>.................................6</w:t>
      </w:r>
    </w:p>
    <w:p w:rsidR="00A77B3E" w:rsidRDefault="00773C9F">
      <w:pPr>
        <w:pBdr>
          <w:top w:val="nil"/>
          <w:left w:val="nil"/>
          <w:bottom w:val="nil"/>
          <w:right w:val="nil"/>
          <w:between w:val="nil"/>
          <w:bar w:val="nil"/>
        </w:pBdr>
        <w:rPr>
          <w:sz w:val="28"/>
          <w:szCs w:val="28"/>
        </w:rPr>
      </w:pPr>
      <w:r>
        <w:rPr>
          <w:sz w:val="28"/>
          <w:szCs w:val="28"/>
        </w:rPr>
        <w:t>5.   Additional Screen Layouts</w:t>
      </w:r>
      <w:r>
        <w:t>.......................................................................................</w:t>
      </w:r>
      <w:r w:rsidR="00353FB3">
        <w:t>.</w:t>
      </w:r>
      <w:r>
        <w:t>.12</w:t>
      </w:r>
    </w:p>
    <w:p w:rsidR="00A77B3E" w:rsidRDefault="00773C9F">
      <w:pPr>
        <w:pBdr>
          <w:top w:val="nil"/>
          <w:left w:val="nil"/>
          <w:bottom w:val="nil"/>
          <w:right w:val="nil"/>
          <w:between w:val="nil"/>
          <w:bar w:val="nil"/>
        </w:pBdr>
        <w:rPr>
          <w:sz w:val="28"/>
          <w:szCs w:val="28"/>
        </w:rPr>
      </w:pPr>
      <w:r>
        <w:rPr>
          <w:sz w:val="28"/>
          <w:szCs w:val="28"/>
        </w:rPr>
        <w:t>6.   Database Description</w:t>
      </w:r>
      <w:r>
        <w:t>....................................................................</w:t>
      </w:r>
      <w:r w:rsidR="00353FB3">
        <w:t>.</w:t>
      </w:r>
      <w:r w:rsidR="009A2AAE">
        <w:t>..............................15</w:t>
      </w:r>
    </w:p>
    <w:p w:rsidR="00A77B3E" w:rsidRDefault="00773C9F">
      <w:pPr>
        <w:pBdr>
          <w:top w:val="nil"/>
          <w:left w:val="nil"/>
          <w:bottom w:val="nil"/>
          <w:right w:val="nil"/>
          <w:between w:val="nil"/>
          <w:bar w:val="nil"/>
        </w:pBdr>
        <w:rPr>
          <w:sz w:val="28"/>
          <w:szCs w:val="28"/>
        </w:rPr>
      </w:pPr>
      <w:r>
        <w:rPr>
          <w:sz w:val="28"/>
          <w:szCs w:val="28"/>
        </w:rPr>
        <w:t>7.   Error Message/Notes</w:t>
      </w:r>
      <w:r>
        <w:t>.....................................................................</w:t>
      </w:r>
      <w:r w:rsidR="009A2AAE">
        <w:t>..............................16</w:t>
      </w:r>
    </w:p>
    <w:p w:rsidR="00A77B3E" w:rsidRDefault="00773C9F">
      <w:pPr>
        <w:pBdr>
          <w:top w:val="nil"/>
          <w:left w:val="nil"/>
          <w:bottom w:val="nil"/>
          <w:right w:val="nil"/>
          <w:between w:val="nil"/>
          <w:bar w:val="nil"/>
        </w:pBdr>
        <w:rPr>
          <w:sz w:val="28"/>
          <w:szCs w:val="28"/>
        </w:rPr>
      </w:pPr>
      <w:r>
        <w:rPr>
          <w:sz w:val="28"/>
          <w:szCs w:val="28"/>
        </w:rPr>
        <w:t xml:space="preserve"> </w:t>
      </w:r>
    </w:p>
    <w:p w:rsidR="00A77B3E" w:rsidRDefault="00773C9F">
      <w:pPr>
        <w:pBdr>
          <w:top w:val="nil"/>
          <w:left w:val="nil"/>
          <w:bottom w:val="nil"/>
          <w:right w:val="nil"/>
          <w:between w:val="nil"/>
          <w:bar w:val="nil"/>
        </w:pBdr>
        <w:rPr>
          <w:sz w:val="28"/>
          <w:szCs w:val="28"/>
        </w:rPr>
      </w:pPr>
      <w:r>
        <w:rPr>
          <w:sz w:val="28"/>
          <w:szCs w:val="28"/>
        </w:rPr>
        <w:t xml:space="preserve"> </w:t>
      </w:r>
    </w:p>
    <w:p w:rsidR="00A77B3E" w:rsidRDefault="00773C9F">
      <w:pPr>
        <w:pBdr>
          <w:top w:val="nil"/>
          <w:left w:val="nil"/>
          <w:bottom w:val="nil"/>
          <w:right w:val="nil"/>
          <w:between w:val="nil"/>
          <w:bar w:val="nil"/>
        </w:pBdr>
        <w:rPr>
          <w:sz w:val="28"/>
          <w:szCs w:val="28"/>
        </w:rPr>
      </w:pPr>
      <w:r>
        <w:rPr>
          <w:sz w:val="28"/>
          <w:szCs w:val="28"/>
        </w:rPr>
        <w:t xml:space="preserve"> </w:t>
      </w:r>
    </w:p>
    <w:p w:rsidR="00A77B3E" w:rsidRDefault="00773C9F">
      <w:pPr>
        <w:pBdr>
          <w:top w:val="nil"/>
          <w:left w:val="nil"/>
          <w:bottom w:val="nil"/>
          <w:right w:val="nil"/>
          <w:between w:val="nil"/>
          <w:bar w:val="nil"/>
        </w:pBdr>
        <w:rPr>
          <w:sz w:val="28"/>
          <w:szCs w:val="28"/>
        </w:rPr>
      </w:pPr>
      <w:r>
        <w:rPr>
          <w:sz w:val="28"/>
          <w:szCs w:val="28"/>
        </w:rPr>
        <w:t xml:space="preserve"> </w:t>
      </w:r>
    </w:p>
    <w:p w:rsidR="00A77B3E" w:rsidRDefault="00E01D5A">
      <w:pPr>
        <w:pBdr>
          <w:top w:val="nil"/>
          <w:left w:val="nil"/>
          <w:bottom w:val="nil"/>
          <w:right w:val="nil"/>
          <w:between w:val="nil"/>
          <w:bar w:val="nil"/>
        </w:pBdr>
        <w:rPr>
          <w:sz w:val="48"/>
          <w:szCs w:val="48"/>
        </w:rPr>
      </w:pPr>
    </w:p>
    <w:p w:rsidR="00A77B3E" w:rsidRDefault="00773C9F">
      <w:pPr>
        <w:pBdr>
          <w:top w:val="nil"/>
          <w:left w:val="nil"/>
          <w:bottom w:val="nil"/>
          <w:right w:val="nil"/>
          <w:between w:val="nil"/>
          <w:bar w:val="nil"/>
        </w:pBdr>
        <w:jc w:val="center"/>
        <w:rPr>
          <w:sz w:val="48"/>
          <w:szCs w:val="48"/>
        </w:rPr>
      </w:pPr>
      <w:r>
        <w:rPr>
          <w:sz w:val="48"/>
          <w:szCs w:val="48"/>
        </w:rPr>
        <w:lastRenderedPageBreak/>
        <w:t>Vision Statement</w:t>
      </w:r>
    </w:p>
    <w:p w:rsidR="00A77B3E" w:rsidRDefault="00773C9F">
      <w:pPr>
        <w:pBdr>
          <w:top w:val="nil"/>
          <w:left w:val="nil"/>
          <w:bottom w:val="nil"/>
          <w:right w:val="nil"/>
          <w:between w:val="nil"/>
          <w:bar w:val="nil"/>
        </w:pBdr>
        <w:jc w:val="center"/>
      </w:pPr>
      <w:r>
        <w:t>Car Theft App</w:t>
      </w:r>
    </w:p>
    <w:p w:rsidR="00A77B3E" w:rsidRDefault="00773C9F">
      <w:pPr>
        <w:pBdr>
          <w:top w:val="nil"/>
          <w:left w:val="nil"/>
          <w:bottom w:val="nil"/>
          <w:right w:val="nil"/>
          <w:between w:val="nil"/>
          <w:bar w:val="nil"/>
        </w:pBdr>
      </w:pPr>
      <w:r>
        <w:t xml:space="preserve"> </w:t>
      </w:r>
    </w:p>
    <w:p w:rsidR="00A77B3E" w:rsidRDefault="00773C9F">
      <w:pPr>
        <w:pBdr>
          <w:top w:val="nil"/>
          <w:left w:val="nil"/>
          <w:bottom w:val="nil"/>
          <w:right w:val="nil"/>
          <w:between w:val="nil"/>
          <w:bar w:val="nil"/>
        </w:pBdr>
        <w:ind w:firstLine="720"/>
        <w:jc w:val="both"/>
      </w:pPr>
      <w:r>
        <w:t>The purpose of the car theft app is to enable agency members in the field to quickly identify and contact specialists that can assist them in their current situation. It should do so quickly, intuitively, and with an elegant simplicity.</w:t>
      </w:r>
    </w:p>
    <w:p w:rsidR="00A77B3E" w:rsidRDefault="00773C9F">
      <w:pPr>
        <w:pBdr>
          <w:top w:val="nil"/>
          <w:left w:val="nil"/>
          <w:bottom w:val="nil"/>
          <w:right w:val="nil"/>
          <w:between w:val="nil"/>
          <w:bar w:val="nil"/>
        </w:pBdr>
        <w:ind w:firstLine="720"/>
        <w:jc w:val="both"/>
      </w:pPr>
      <w:r>
        <w:t>For example, an officer makes a routine traffic stop and notices that the vehicle’s VIN number seems to be tampered with. He or she may not be sure that something is amiss and want to talk to somebody who has specific training and experience with VIN numbers.  The officer could simply pull out their cell phone, start the app, select the VIN number specialty, and press the call button. In essence, it would turn members in the field into specialists of whatever is necessary.</w:t>
      </w:r>
    </w:p>
    <w:p w:rsidR="00A77B3E" w:rsidRDefault="00773C9F">
      <w:pPr>
        <w:pBdr>
          <w:top w:val="nil"/>
          <w:left w:val="nil"/>
          <w:bottom w:val="nil"/>
          <w:right w:val="nil"/>
          <w:between w:val="nil"/>
          <w:bar w:val="nil"/>
        </w:pBdr>
        <w:ind w:firstLine="720"/>
        <w:jc w:val="both"/>
      </w:pPr>
      <w:r>
        <w:t>With all of the agency contacts and specialists only a phone call away, the efficiency of officers and other members in the field would be greatly enhanced. It would eliminate the need for calling someone at the station, asking them to find you someone that specializes in XYZ, and them scratching their head and replying “That’s a good question!” The efficiency savings reduces the time, cost, and stress associated with field work and increases effectiveness.</w:t>
      </w:r>
    </w:p>
    <w:p w:rsidR="00A77B3E" w:rsidRDefault="00773C9F">
      <w:pPr>
        <w:pBdr>
          <w:top w:val="nil"/>
          <w:left w:val="nil"/>
          <w:bottom w:val="nil"/>
          <w:right w:val="nil"/>
          <w:between w:val="nil"/>
          <w:bar w:val="nil"/>
        </w:pBdr>
        <w:ind w:firstLine="720"/>
        <w:jc w:val="both"/>
      </w:pPr>
      <w:r>
        <w:t>The main use case is exemplified above, but the app entails much more. Each member of the organization will have the ability to add and edit information within the app. This allows for information to always be up to date. Navigation of the app is simple and flexible. Members can search through lists to find the right contact according to specialty, agency, by name, or even by their position. A search function also allows searching through everything at once if desired. These features will allow the app to scale effortlessly.</w:t>
      </w:r>
    </w:p>
    <w:p w:rsidR="00A77B3E" w:rsidRDefault="00773C9F">
      <w:pPr>
        <w:pageBreakBefore/>
        <w:pBdr>
          <w:top w:val="nil"/>
          <w:left w:val="nil"/>
          <w:bottom w:val="nil"/>
          <w:right w:val="nil"/>
          <w:between w:val="nil"/>
          <w:bar w:val="nil"/>
        </w:pBdr>
        <w:jc w:val="center"/>
        <w:rPr>
          <w:sz w:val="28"/>
          <w:szCs w:val="28"/>
        </w:rPr>
      </w:pPr>
      <w:r>
        <w:rPr>
          <w:sz w:val="28"/>
          <w:szCs w:val="28"/>
        </w:rPr>
        <w:lastRenderedPageBreak/>
        <w:t xml:space="preserve">  </w:t>
      </w:r>
    </w:p>
    <w:p w:rsidR="00A77B3E" w:rsidRDefault="00773C9F">
      <w:pPr>
        <w:pBdr>
          <w:top w:val="nil"/>
          <w:left w:val="nil"/>
          <w:bottom w:val="nil"/>
          <w:right w:val="nil"/>
          <w:between w:val="nil"/>
          <w:bar w:val="nil"/>
        </w:pBdr>
        <w:rPr>
          <w:sz w:val="28"/>
          <w:szCs w:val="28"/>
        </w:rPr>
      </w:pPr>
      <w:r>
        <w:rPr>
          <w:sz w:val="28"/>
          <w:szCs w:val="28"/>
        </w:rPr>
        <w:t xml:space="preserve"> </w:t>
      </w:r>
      <w:r>
        <w:rPr>
          <w:sz w:val="32"/>
          <w:szCs w:val="32"/>
        </w:rPr>
        <w:t>1. Introduction</w:t>
      </w:r>
    </w:p>
    <w:p w:rsidR="00A77B3E" w:rsidRDefault="00773C9F">
      <w:pPr>
        <w:pBdr>
          <w:top w:val="nil"/>
          <w:left w:val="nil"/>
          <w:bottom w:val="nil"/>
          <w:right w:val="nil"/>
          <w:between w:val="nil"/>
          <w:bar w:val="nil"/>
        </w:pBdr>
      </w:pPr>
      <w:r>
        <w:t xml:space="preserve"> </w:t>
      </w:r>
    </w:p>
    <w:p w:rsidR="00A77B3E" w:rsidRDefault="00773C9F">
      <w:pPr>
        <w:pBdr>
          <w:top w:val="nil"/>
          <w:left w:val="nil"/>
          <w:bottom w:val="nil"/>
          <w:right w:val="nil"/>
          <w:between w:val="nil"/>
          <w:bar w:val="nil"/>
        </w:pBdr>
        <w:ind w:firstLine="720"/>
      </w:pPr>
      <w:r>
        <w:t>The users of this application are all police officers, investigators, detectives, insurance investigators, arson investigators, FBI, etc. In the field, these users often come across situations that they believe to be crimes. For instance, a VIN number that may have been tampered with to conceal a stolen vehicle. The issue is that it is not practical for these users to be experts in every aspect of auto-theft. This application will help by providing a lookup service for users so they may quickly identify and contact an expert in whatever crime they are currently investigating.</w:t>
      </w:r>
    </w:p>
    <w:p w:rsidR="00A77B3E" w:rsidRDefault="00773C9F">
      <w:pPr>
        <w:pBdr>
          <w:top w:val="nil"/>
          <w:left w:val="nil"/>
          <w:bottom w:val="nil"/>
          <w:right w:val="nil"/>
          <w:between w:val="nil"/>
          <w:bar w:val="nil"/>
        </w:pBdr>
      </w:pPr>
      <w:r>
        <w:t xml:space="preserve"> </w:t>
      </w:r>
      <w:r>
        <w:tab/>
        <w:t xml:space="preserve">The purpose of the document is to convey project details to both technical and nontechnical readers. Developers shall reference this document as a development “road map” as well as the final deciding factor in disputes. The customer shall use this document in order to review the initial plan as well as observe and comment on any deviations from the initial </w:t>
      </w:r>
      <w:proofErr w:type="spellStart"/>
      <w:r>
        <w:t>design.The</w:t>
      </w:r>
      <w:proofErr w:type="spellEnd"/>
      <w:r>
        <w:t xml:space="preserve"> intent is to create a working document which will be updated with design change decisions throughout development.</w:t>
      </w:r>
    </w:p>
    <w:p w:rsidR="00A77B3E" w:rsidRDefault="00773C9F">
      <w:pPr>
        <w:pBdr>
          <w:top w:val="nil"/>
          <w:left w:val="nil"/>
          <w:bottom w:val="nil"/>
          <w:right w:val="nil"/>
          <w:between w:val="nil"/>
          <w:bar w:val="nil"/>
        </w:pBdr>
      </w:pPr>
      <w:r>
        <w:t xml:space="preserve"> </w:t>
      </w:r>
    </w:p>
    <w:p w:rsidR="00A77B3E" w:rsidRDefault="00773C9F">
      <w:pPr>
        <w:pBdr>
          <w:top w:val="nil"/>
          <w:left w:val="nil"/>
          <w:bottom w:val="nil"/>
          <w:right w:val="nil"/>
          <w:between w:val="nil"/>
          <w:bar w:val="nil"/>
        </w:pBdr>
        <w:rPr>
          <w:sz w:val="32"/>
          <w:szCs w:val="32"/>
        </w:rPr>
      </w:pPr>
      <w:r>
        <w:rPr>
          <w:sz w:val="32"/>
          <w:szCs w:val="32"/>
        </w:rPr>
        <w:t xml:space="preserve">2. </w:t>
      </w:r>
      <w:r w:rsidRPr="009A2AAE">
        <w:rPr>
          <w:sz w:val="32"/>
          <w:szCs w:val="32"/>
        </w:rPr>
        <w:t xml:space="preserve"> User Scenarios</w:t>
      </w:r>
    </w:p>
    <w:p w:rsidR="00A77B3E" w:rsidRDefault="00E01D5A">
      <w:pPr>
        <w:pBdr>
          <w:top w:val="nil"/>
          <w:left w:val="nil"/>
          <w:bottom w:val="nil"/>
          <w:right w:val="nil"/>
          <w:between w:val="nil"/>
          <w:bar w:val="nil"/>
        </w:pBdr>
        <w:rPr>
          <w:sz w:val="28"/>
          <w:szCs w:val="28"/>
        </w:rPr>
      </w:pPr>
    </w:p>
    <w:p w:rsidR="00A77B3E" w:rsidRDefault="00773C9F">
      <w:pPr>
        <w:pBdr>
          <w:top w:val="nil"/>
          <w:left w:val="nil"/>
          <w:bottom w:val="nil"/>
          <w:right w:val="nil"/>
          <w:between w:val="nil"/>
          <w:bar w:val="nil"/>
        </w:pBdr>
        <w:rPr>
          <w:sz w:val="24"/>
          <w:szCs w:val="24"/>
        </w:rPr>
      </w:pPr>
      <w:r>
        <w:rPr>
          <w:sz w:val="24"/>
          <w:szCs w:val="24"/>
        </w:rPr>
        <w:tab/>
        <w:t xml:space="preserve">The following three scenarios are the work of Sean </w:t>
      </w:r>
      <w:proofErr w:type="spellStart"/>
      <w:r>
        <w:rPr>
          <w:sz w:val="24"/>
          <w:szCs w:val="24"/>
        </w:rPr>
        <w:t>Rizor</w:t>
      </w:r>
      <w:proofErr w:type="spellEnd"/>
      <w:r>
        <w:rPr>
          <w:sz w:val="24"/>
          <w:szCs w:val="24"/>
        </w:rPr>
        <w:t xml:space="preserve"> but have been included in this document as a reminder to the software developers of the customer’s vision.</w:t>
      </w:r>
    </w:p>
    <w:p w:rsidR="00A77B3E" w:rsidRDefault="00E01D5A">
      <w:pPr>
        <w:pBdr>
          <w:top w:val="nil"/>
          <w:left w:val="nil"/>
          <w:bottom w:val="nil"/>
          <w:right w:val="nil"/>
          <w:between w:val="nil"/>
          <w:bar w:val="nil"/>
        </w:pBdr>
        <w:rPr>
          <w:sz w:val="28"/>
          <w:szCs w:val="28"/>
        </w:rPr>
      </w:pPr>
    </w:p>
    <w:p w:rsidR="00A77B3E" w:rsidRDefault="00773C9F">
      <w:pPr>
        <w:pBdr>
          <w:top w:val="nil"/>
          <w:left w:val="nil"/>
          <w:bottom w:val="nil"/>
          <w:right w:val="nil"/>
          <w:between w:val="nil"/>
          <w:bar w:val="nil"/>
        </w:pBdr>
        <w:rPr>
          <w:b/>
          <w:bCs/>
          <w:sz w:val="24"/>
          <w:szCs w:val="24"/>
        </w:rPr>
      </w:pPr>
      <w:r>
        <w:rPr>
          <w:b/>
          <w:bCs/>
          <w:sz w:val="24"/>
          <w:szCs w:val="24"/>
        </w:rPr>
        <w:t>Scenario 1</w:t>
      </w:r>
      <w:r>
        <w:rPr>
          <w:sz w:val="24"/>
          <w:szCs w:val="24"/>
        </w:rPr>
        <w:t>:</w:t>
      </w:r>
    </w:p>
    <w:p w:rsidR="00A77B3E" w:rsidRDefault="00773C9F">
      <w:pPr>
        <w:pBdr>
          <w:top w:val="nil"/>
          <w:left w:val="nil"/>
          <w:bottom w:val="nil"/>
          <w:right w:val="nil"/>
          <w:between w:val="nil"/>
          <w:bar w:val="nil"/>
        </w:pBdr>
        <w:rPr>
          <w:sz w:val="24"/>
          <w:szCs w:val="24"/>
        </w:rPr>
      </w:pPr>
      <w:r>
        <w:rPr>
          <w:sz w:val="24"/>
          <w:szCs w:val="24"/>
        </w:rPr>
        <w:t>Officer Jones stops a vehicle and through his investigation his senses are heightened to the point that something seems out of place with the vehicle identification plate on the vehicle. He thinks that it may have been tampered with, but he is not 100 percent sure, so he needs to make contact with someone who specializes in VIN plate tampering detection.</w:t>
      </w:r>
    </w:p>
    <w:p w:rsidR="00A77B3E" w:rsidRDefault="00773C9F">
      <w:pPr>
        <w:pBdr>
          <w:top w:val="nil"/>
          <w:left w:val="nil"/>
          <w:bottom w:val="nil"/>
          <w:right w:val="nil"/>
          <w:between w:val="nil"/>
          <w:bar w:val="nil"/>
        </w:pBdr>
        <w:rPr>
          <w:sz w:val="24"/>
          <w:szCs w:val="24"/>
        </w:rPr>
      </w:pPr>
      <w:r>
        <w:rPr>
          <w:sz w:val="24"/>
          <w:szCs w:val="24"/>
        </w:rPr>
        <w:t>Officer Jones picks up his cell phone and brings up the auto theft app. He selects the list of categories of “Areas of Specialty.” Listed under “Areas of Specialty” is a specialty category called “Retag.” Officer Jones selects the specialty “Retag” and finds the name George Bush. Officer Jones selects George Bush and he now has a phone number that he can click on and it automatically calls George Bush.</w:t>
      </w:r>
    </w:p>
    <w:p w:rsidR="00A77B3E" w:rsidRDefault="00773C9F">
      <w:pPr>
        <w:pBdr>
          <w:top w:val="nil"/>
          <w:left w:val="nil"/>
          <w:bottom w:val="nil"/>
          <w:right w:val="nil"/>
          <w:between w:val="nil"/>
          <w:bar w:val="nil"/>
        </w:pBdr>
        <w:rPr>
          <w:sz w:val="24"/>
          <w:szCs w:val="24"/>
        </w:rPr>
      </w:pPr>
      <w:r>
        <w:rPr>
          <w:sz w:val="24"/>
          <w:szCs w:val="24"/>
        </w:rPr>
        <w:t>If for some reason George Bush’s phone number is listed incorrectly, the officer has the ability to change the phone number to the correct phone number.</w:t>
      </w:r>
    </w:p>
    <w:p w:rsidR="00A77B3E" w:rsidRDefault="00E01D5A">
      <w:pPr>
        <w:pBdr>
          <w:top w:val="nil"/>
          <w:left w:val="nil"/>
          <w:bottom w:val="nil"/>
          <w:right w:val="nil"/>
          <w:between w:val="nil"/>
          <w:bar w:val="nil"/>
        </w:pBdr>
        <w:rPr>
          <w:b/>
          <w:bCs/>
          <w:sz w:val="24"/>
          <w:szCs w:val="24"/>
        </w:rPr>
      </w:pPr>
    </w:p>
    <w:p w:rsidR="00A77B3E" w:rsidRDefault="00773C9F">
      <w:pPr>
        <w:pBdr>
          <w:top w:val="nil"/>
          <w:left w:val="nil"/>
          <w:bottom w:val="nil"/>
          <w:right w:val="nil"/>
          <w:between w:val="nil"/>
          <w:bar w:val="nil"/>
        </w:pBdr>
        <w:rPr>
          <w:b/>
          <w:bCs/>
          <w:sz w:val="24"/>
          <w:szCs w:val="24"/>
        </w:rPr>
      </w:pPr>
      <w:r>
        <w:rPr>
          <w:b/>
          <w:bCs/>
          <w:sz w:val="24"/>
          <w:szCs w:val="24"/>
        </w:rPr>
        <w:t>Scenario 2</w:t>
      </w:r>
      <w:r>
        <w:rPr>
          <w:sz w:val="24"/>
          <w:szCs w:val="24"/>
        </w:rPr>
        <w:t>:</w:t>
      </w:r>
    </w:p>
    <w:p w:rsidR="00A77B3E" w:rsidRDefault="00773C9F">
      <w:pPr>
        <w:pBdr>
          <w:top w:val="nil"/>
          <w:left w:val="nil"/>
          <w:bottom w:val="nil"/>
          <w:right w:val="nil"/>
          <w:between w:val="nil"/>
          <w:bar w:val="nil"/>
        </w:pBdr>
        <w:rPr>
          <w:sz w:val="24"/>
          <w:szCs w:val="24"/>
        </w:rPr>
      </w:pPr>
      <w:r>
        <w:rPr>
          <w:sz w:val="24"/>
          <w:szCs w:val="24"/>
        </w:rPr>
        <w:t xml:space="preserve">Officer Jones turns his investigation over to Detective Smith. Detective Smith notices a problem with the locking mechanism on the doors and the starting mechanism as well. Detective Smith decides that he needs to call a forensic locksmith, so he picks up his </w:t>
      </w:r>
      <w:proofErr w:type="spellStart"/>
      <w:r>
        <w:rPr>
          <w:sz w:val="24"/>
          <w:szCs w:val="24"/>
        </w:rPr>
        <w:t>smartphone</w:t>
      </w:r>
      <w:proofErr w:type="spellEnd"/>
      <w:r>
        <w:rPr>
          <w:sz w:val="24"/>
          <w:szCs w:val="24"/>
        </w:rPr>
        <w:t xml:space="preserve"> and brings up the auto theft app and selects “Areas of Specialty” and then </w:t>
      </w:r>
      <w:r>
        <w:rPr>
          <w:sz w:val="24"/>
          <w:szCs w:val="24"/>
        </w:rPr>
        <w:lastRenderedPageBreak/>
        <w:t>selects “Forensic Locksmith” and finds Mark Ames listed. Detective Smith clicks on the phone number for Mark Ames and calls him for assistance.</w:t>
      </w:r>
    </w:p>
    <w:p w:rsidR="00A77B3E" w:rsidRDefault="00773C9F">
      <w:pPr>
        <w:pBdr>
          <w:top w:val="nil"/>
          <w:left w:val="nil"/>
          <w:bottom w:val="nil"/>
          <w:right w:val="nil"/>
          <w:between w:val="nil"/>
          <w:bar w:val="nil"/>
        </w:pBdr>
        <w:rPr>
          <w:sz w:val="24"/>
          <w:szCs w:val="24"/>
        </w:rPr>
      </w:pPr>
      <w:r>
        <w:rPr>
          <w:sz w:val="24"/>
          <w:szCs w:val="24"/>
        </w:rPr>
        <w:t>If for some reason “Forensic Locksmith” is not listed as a category under “Areas of Specialty,” Detective Smith will have the ability to add the category and the contact name and phone number for Mark Ames.</w:t>
      </w:r>
    </w:p>
    <w:p w:rsidR="00A77B3E" w:rsidRDefault="00E01D5A">
      <w:pPr>
        <w:pBdr>
          <w:top w:val="nil"/>
          <w:left w:val="nil"/>
          <w:bottom w:val="nil"/>
          <w:right w:val="nil"/>
          <w:between w:val="nil"/>
          <w:bar w:val="nil"/>
        </w:pBdr>
        <w:rPr>
          <w:b/>
          <w:bCs/>
          <w:sz w:val="24"/>
          <w:szCs w:val="24"/>
        </w:rPr>
      </w:pPr>
    </w:p>
    <w:p w:rsidR="00A77B3E" w:rsidRDefault="00773C9F">
      <w:pPr>
        <w:pBdr>
          <w:top w:val="nil"/>
          <w:left w:val="nil"/>
          <w:bottom w:val="nil"/>
          <w:right w:val="nil"/>
          <w:between w:val="nil"/>
          <w:bar w:val="nil"/>
        </w:pBdr>
        <w:rPr>
          <w:b/>
          <w:bCs/>
          <w:sz w:val="24"/>
          <w:szCs w:val="24"/>
        </w:rPr>
      </w:pPr>
      <w:r>
        <w:rPr>
          <w:b/>
          <w:bCs/>
          <w:sz w:val="24"/>
          <w:szCs w:val="24"/>
        </w:rPr>
        <w:t>Scenario 3</w:t>
      </w:r>
      <w:r>
        <w:rPr>
          <w:sz w:val="24"/>
          <w:szCs w:val="24"/>
        </w:rPr>
        <w:t>:</w:t>
      </w:r>
    </w:p>
    <w:p w:rsidR="00A77B3E" w:rsidRDefault="00773C9F">
      <w:pPr>
        <w:pBdr>
          <w:top w:val="nil"/>
          <w:left w:val="nil"/>
          <w:bottom w:val="nil"/>
          <w:right w:val="nil"/>
          <w:between w:val="nil"/>
          <w:bar w:val="nil"/>
        </w:pBdr>
        <w:rPr>
          <w:sz w:val="24"/>
          <w:szCs w:val="24"/>
        </w:rPr>
      </w:pPr>
      <w:r>
        <w:rPr>
          <w:sz w:val="24"/>
          <w:szCs w:val="24"/>
        </w:rPr>
        <w:t>Detective Smith knows that Mark Ames is a forensic locksmith, but he prefers to simplify his search. Smith will have the ability to click the search function and just type Mark Ames’ name and if the name is in the database, Mark’s name will come up for Detective Smith.</w:t>
      </w:r>
    </w:p>
    <w:p w:rsidR="00A77B3E" w:rsidRPr="009A2AAE" w:rsidRDefault="000958DE">
      <w:pPr>
        <w:pBdr>
          <w:top w:val="nil"/>
          <w:left w:val="nil"/>
          <w:bottom w:val="nil"/>
          <w:right w:val="nil"/>
          <w:between w:val="nil"/>
          <w:bar w:val="nil"/>
        </w:pBdr>
        <w:rPr>
          <w:sz w:val="32"/>
          <w:szCs w:val="32"/>
        </w:rPr>
      </w:pPr>
      <w:r>
        <w:rPr>
          <w:sz w:val="32"/>
          <w:szCs w:val="32"/>
        </w:rPr>
        <w:br w:type="page"/>
      </w:r>
      <w:r w:rsidR="00773C9F" w:rsidRPr="009A2AAE">
        <w:rPr>
          <w:sz w:val="32"/>
          <w:szCs w:val="32"/>
        </w:rPr>
        <w:lastRenderedPageBreak/>
        <w:t>3. Process Flow</w:t>
      </w:r>
    </w:p>
    <w:p w:rsidR="000958DE" w:rsidRDefault="0014182A" w:rsidP="000958DE">
      <w:r w:rsidRPr="0014182A">
        <w:rPr>
          <w:szCs w:val="20"/>
        </w:rPr>
        <w:pict>
          <v:shapetype id="_x0000_t202" coordsize="21600,21600" o:spt="202" path="m,l,21600r21600,l21600,xe">
            <v:stroke joinstyle="miter"/>
            <v:path gradientshapeok="t" o:connecttype="rect"/>
          </v:shapetype>
          <v:shape id="_x0000_s1072" type="#_x0000_t202" style="position:absolute;margin-left:481.05pt;margin-top:423.2pt;width:36pt;height:18pt;z-index:251707392" stroked="f">
            <v:textbox>
              <w:txbxContent>
                <w:p w:rsidR="000958DE" w:rsidRPr="00A40725" w:rsidRDefault="000958DE" w:rsidP="000958DE">
                  <w:pPr>
                    <w:rPr>
                      <w:sz w:val="20"/>
                    </w:rPr>
                  </w:pPr>
                  <w:r>
                    <w:rPr>
                      <w:sz w:val="20"/>
                    </w:rPr>
                    <w:t>Yes</w:t>
                  </w:r>
                </w:p>
              </w:txbxContent>
            </v:textbox>
          </v:shape>
        </w:pict>
      </w:r>
      <w:r w:rsidRPr="0014182A">
        <w:rPr>
          <w:szCs w:val="20"/>
        </w:rPr>
        <w:pict>
          <v:shape id="_x0000_s1071" type="#_x0000_t202" style="position:absolute;margin-left:139.05pt;margin-top:9.2pt;width:171pt;height:36pt;z-index:251706368" stroked="f">
            <v:textbox>
              <w:txbxContent>
                <w:p w:rsidR="000958DE" w:rsidRDefault="0014182A" w:rsidP="000958DE">
                  <w:pPr>
                    <w:jc w:val="center"/>
                  </w:pPr>
                  <w:hyperlink r:id="rId8" w:history="1">
                    <w:r w:rsidR="000958DE" w:rsidRPr="00316F33">
                      <w:rPr>
                        <w:rStyle w:val="Hyperlink"/>
                      </w:rPr>
                      <w:t>www.OATIA.com</w:t>
                    </w:r>
                  </w:hyperlink>
                  <w:r w:rsidR="000958DE">
                    <w:t xml:space="preserve"> / ROBODEX</w:t>
                  </w:r>
                </w:p>
              </w:txbxContent>
            </v:textbox>
          </v:shape>
        </w:pict>
      </w:r>
      <w:r w:rsidRPr="0014182A">
        <w:rPr>
          <w:szCs w:val="20"/>
        </w:rPr>
        <w:pict>
          <v:shapetype id="_x0000_t116" coordsize="21600,21600" o:spt="116" path="m3475,qx,10800,3475,21600l18125,21600qx21600,10800,18125,xe">
            <v:stroke joinstyle="miter"/>
            <v:path gradientshapeok="t" o:connecttype="rect" textboxrect="1018,3163,20582,18437"/>
          </v:shapetype>
          <v:shape id="_x0000_s1070" type="#_x0000_t116" style="position:absolute;margin-left:121.05pt;margin-top:.2pt;width:207pt;height:54pt;z-index:251705344"/>
        </w:pict>
      </w:r>
      <w:r w:rsidRPr="0014182A">
        <w:rPr>
          <w:szCs w:val="20"/>
        </w:rPr>
        <w:pict>
          <v:shape id="_x0000_s1069" type="#_x0000_t202" style="position:absolute;margin-left:274.05pt;margin-top:99.2pt;width:36pt;height:18pt;z-index:251704320" stroked="f">
            <v:textbox>
              <w:txbxContent>
                <w:p w:rsidR="000958DE" w:rsidRPr="00A40725" w:rsidRDefault="000958DE" w:rsidP="000958DE">
                  <w:pPr>
                    <w:rPr>
                      <w:sz w:val="20"/>
                    </w:rPr>
                  </w:pPr>
                  <w:r w:rsidRPr="00A40725">
                    <w:rPr>
                      <w:sz w:val="20"/>
                    </w:rPr>
                    <w:t>No</w:t>
                  </w:r>
                </w:p>
              </w:txbxContent>
            </v:textbox>
          </v:shape>
        </w:pict>
      </w:r>
      <w:r w:rsidRPr="0014182A">
        <w:rPr>
          <w:szCs w:val="20"/>
        </w:rPr>
        <w:pict>
          <v:shape id="_x0000_s1067" type="#_x0000_t202" style="position:absolute;margin-left:319.05pt;margin-top:117.2pt;width:117pt;height:36pt;z-index:251702272" stroked="f">
            <v:textbox>
              <w:txbxContent>
                <w:p w:rsidR="000958DE" w:rsidRDefault="000958DE" w:rsidP="000958DE">
                  <w:r>
                    <w:t>Check your login name and password</w:t>
                  </w:r>
                </w:p>
              </w:txbxContent>
            </v:textbox>
          </v:shape>
        </w:pict>
      </w:r>
      <w:r w:rsidRPr="0014182A">
        <w:rPr>
          <w:szCs w:val="20"/>
        </w:rPr>
        <w:pict>
          <v:rect id="_x0000_s1066" style="position:absolute;margin-left:310.05pt;margin-top:108.2pt;width:135pt;height:54pt;z-index:251701248"/>
        </w:pict>
      </w:r>
      <w:r w:rsidRPr="0014182A">
        <w:rPr>
          <w:szCs w:val="20"/>
        </w:rPr>
        <w:pict>
          <v:shape id="_x0000_s1064" type="#_x0000_t202" style="position:absolute;margin-left:247.05pt;margin-top:171.2pt;width:36pt;height:18pt;z-index:251699200" stroked="f">
            <v:textbox>
              <w:txbxContent>
                <w:p w:rsidR="000958DE" w:rsidRPr="00A40725" w:rsidRDefault="000958DE" w:rsidP="000958DE">
                  <w:pPr>
                    <w:rPr>
                      <w:sz w:val="20"/>
                    </w:rPr>
                  </w:pPr>
                  <w:r w:rsidRPr="00A40725">
                    <w:rPr>
                      <w:sz w:val="20"/>
                    </w:rPr>
                    <w:t>Yes</w:t>
                  </w:r>
                </w:p>
              </w:txbxContent>
            </v:textbox>
          </v:shape>
        </w:pict>
      </w:r>
      <w:r w:rsidRPr="0014182A">
        <w:rPr>
          <w:szCs w:val="20"/>
        </w:rPr>
        <w:pict>
          <v:shapetype id="_x0000_t110" coordsize="21600,21600" o:spt="110" path="m10800,l,10800,10800,21600,21600,10800xe">
            <v:stroke joinstyle="miter"/>
            <v:path gradientshapeok="t" o:connecttype="rect" textboxrect="5400,5400,16200,16200"/>
          </v:shapetype>
          <v:shape id="_x0000_s1062" type="#_x0000_t110" style="position:absolute;margin-left:391.05pt;margin-top:324.2pt;width:126pt;height:117pt;z-index:251697152"/>
        </w:pict>
      </w:r>
      <w:r w:rsidRPr="0014182A">
        <w:rPr>
          <w:szCs w:val="20"/>
        </w:rPr>
        <w:pict>
          <v:shape id="_x0000_s1063" type="#_x0000_t202" style="position:absolute;margin-left:427.05pt;margin-top:360.2pt;width:63pt;height:45pt;z-index:251698176" stroked="f">
            <v:textbox>
              <w:txbxContent>
                <w:p w:rsidR="000958DE" w:rsidRDefault="000958DE" w:rsidP="000958DE">
                  <w:r>
                    <w:t>Search:</w:t>
                  </w:r>
                </w:p>
                <w:p w:rsidR="000958DE" w:rsidRDefault="000958DE" w:rsidP="000958DE">
                  <w:r>
                    <w:t xml:space="preserve"> By name</w:t>
                  </w:r>
                </w:p>
              </w:txbxContent>
            </v:textbox>
          </v:shape>
        </w:pict>
      </w:r>
      <w:r w:rsidRPr="0014182A">
        <w:rPr>
          <w:szCs w:val="20"/>
        </w:rPr>
        <w:pict>
          <v:line id="_x0000_s1046" style="position:absolute;z-index:251680768" from="463.05pt,423.2pt" to="463.05pt,450.2pt">
            <v:stroke endarrow="block"/>
          </v:line>
        </w:pict>
      </w:r>
      <w:r w:rsidRPr="0014182A">
        <w:rPr>
          <w:szCs w:val="20"/>
        </w:rPr>
        <w:pict>
          <v:shape id="_x0000_s1061" type="#_x0000_t202" style="position:absolute;margin-left:454.05pt;margin-top:234.2pt;width:54pt;height:36pt;z-index:251696128" stroked="f">
            <v:textbox>
              <w:txbxContent>
                <w:p w:rsidR="000958DE" w:rsidRDefault="000958DE" w:rsidP="000958DE">
                  <w:r>
                    <w:t>Not</w:t>
                  </w:r>
                </w:p>
                <w:p w:rsidR="000958DE" w:rsidRDefault="000958DE" w:rsidP="000958DE">
                  <w:r>
                    <w:t>Found</w:t>
                  </w:r>
                </w:p>
              </w:txbxContent>
            </v:textbox>
          </v:shape>
        </w:pict>
      </w:r>
      <w:r w:rsidRPr="0014182A">
        <w:rPr>
          <w:szCs w:val="20"/>
        </w:rPr>
        <w:pict>
          <v:rect id="_x0000_s1060" style="position:absolute;margin-left:445.05pt;margin-top:225.2pt;width:1in;height:54pt;z-index:251695104"/>
        </w:pict>
      </w:r>
      <w:r w:rsidRPr="0014182A">
        <w:rPr>
          <w:szCs w:val="20"/>
        </w:rPr>
        <w:pict>
          <v:line id="_x0000_s1059" style="position:absolute;flip:y;z-index:251694080" from="508.05pt,279.2pt" to="508.05pt,360.2pt">
            <v:stroke endarrow="block"/>
          </v:line>
        </w:pict>
      </w:r>
      <w:r w:rsidRPr="0014182A">
        <w:rPr>
          <w:szCs w:val="20"/>
        </w:rPr>
        <w:pict>
          <v:line id="_x0000_s1058" style="position:absolute;z-index:251693056" from="490.05pt,360.2pt" to="508.05pt,360.2pt">
            <v:stroke endarrow="block"/>
          </v:line>
        </w:pict>
      </w:r>
      <w:r w:rsidRPr="0014182A">
        <w:rPr>
          <w:szCs w:val="20"/>
        </w:rPr>
        <w:pict>
          <v:shape id="_x0000_s1038" type="#_x0000_t202" style="position:absolute;margin-left:139.05pt;margin-top:333.2pt;width:135pt;height:81pt;z-index:251672576" stroked="f">
            <v:textbox>
              <w:txbxContent>
                <w:p w:rsidR="000958DE" w:rsidRDefault="000958DE" w:rsidP="000958DE">
                  <w:r>
                    <w:t xml:space="preserve">By Clicking “Agency Contact” Drop Down Menu:  </w:t>
                  </w:r>
                </w:p>
                <w:p w:rsidR="000958DE" w:rsidRDefault="000958DE" w:rsidP="000958DE">
                  <w:r>
                    <w:t>Displays menu list and submenu list</w:t>
                  </w:r>
                </w:p>
              </w:txbxContent>
            </v:textbox>
          </v:shape>
        </w:pict>
      </w:r>
      <w:r w:rsidRPr="0014182A">
        <w:rPr>
          <w:szCs w:val="20"/>
        </w:rPr>
        <w:pict>
          <v:rect id="_x0000_s1037" style="position:absolute;margin-left:121.05pt;margin-top:324.2pt;width:162pt;height:99pt;z-index:251671552"/>
        </w:pict>
      </w:r>
      <w:r w:rsidRPr="0014182A">
        <w:rPr>
          <w:szCs w:val="20"/>
        </w:rPr>
        <w:pict>
          <v:line id="_x0000_s1045" style="position:absolute;z-index:251679744" from="202.05pt,423.2pt" to="202.05pt,450.2pt">
            <v:stroke endarrow="block"/>
          </v:line>
        </w:pict>
      </w:r>
      <w:r w:rsidRPr="0014182A">
        <w:rPr>
          <w:szCs w:val="20"/>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052" type="#_x0000_t111" style="position:absolute;margin-left:382.05pt;margin-top:450.2pt;width:135pt;height:90pt;z-index:251686912"/>
        </w:pict>
      </w:r>
      <w:r w:rsidRPr="0014182A">
        <w:rPr>
          <w:szCs w:val="20"/>
        </w:rPr>
        <w:pict>
          <v:shape id="_x0000_s1055" type="#_x0000_t202" style="position:absolute;margin-left:148.05pt;margin-top:459.2pt;width:90pt;height:90pt;z-index:251689984" stroked="f">
            <v:textbox>
              <w:txbxContent>
                <w:p w:rsidR="000958DE" w:rsidRDefault="000958DE" w:rsidP="000958DE">
                  <w:r>
                    <w:t>Click one of the Submenu list: Shows details with edit, add and save options</w:t>
                  </w:r>
                </w:p>
              </w:txbxContent>
            </v:textbox>
          </v:shape>
        </w:pict>
      </w:r>
      <w:r w:rsidRPr="0014182A">
        <w:rPr>
          <w:szCs w:val="20"/>
        </w:rPr>
        <w:pict>
          <v:shape id="_x0000_s1054" type="#_x0000_t111" style="position:absolute;margin-left:112.05pt;margin-top:450.2pt;width:171pt;height:108pt;z-index:251688960"/>
        </w:pict>
      </w:r>
      <w:r w:rsidRPr="0014182A">
        <w:rPr>
          <w:szCs w:val="20"/>
        </w:rPr>
        <w:pict>
          <v:shape id="_x0000_s1053" type="#_x0000_t202" style="position:absolute;margin-left:409.05pt;margin-top:459.2pt;width:81pt;height:63pt;z-index:251687936" stroked="f">
            <v:textbox>
              <w:txbxContent>
                <w:p w:rsidR="000958DE" w:rsidRDefault="000958DE" w:rsidP="000958DE">
                  <w:r>
                    <w:t>Displays that particular person’s details</w:t>
                  </w:r>
                </w:p>
              </w:txbxContent>
            </v:textbox>
          </v:shape>
        </w:pict>
      </w:r>
      <w:r w:rsidRPr="0014182A">
        <w:rPr>
          <w:szCs w:val="20"/>
        </w:rPr>
        <w:pict>
          <v:line id="_x0000_s1051" style="position:absolute;flip:y;z-index:251685888" from="355.05pt,369.2pt" to="355.05pt,594.2pt">
            <v:stroke endarrow="block"/>
          </v:line>
        </w:pict>
      </w:r>
      <w:r w:rsidRPr="0014182A">
        <w:rPr>
          <w:szCs w:val="20"/>
        </w:rPr>
        <w:pict>
          <v:line id="_x0000_s1048" style="position:absolute;z-index:251682816" from="211.05pt,558.2pt" to="211.05pt,594.2pt">
            <v:stroke endarrow="block"/>
          </v:line>
        </w:pict>
      </w:r>
      <w:r w:rsidRPr="0014182A">
        <w:rPr>
          <w:szCs w:val="20"/>
        </w:rPr>
        <w:pict>
          <v:line id="_x0000_s1049" style="position:absolute;z-index:251683840" from="463.05pt,540.2pt" to="463.05pt,594.2pt">
            <v:stroke endarrow="block"/>
          </v:line>
        </w:pict>
      </w:r>
      <w:r w:rsidRPr="0014182A">
        <w:rPr>
          <w:szCs w:val="20"/>
        </w:rPr>
        <w:pict>
          <v:line id="_x0000_s1050" style="position:absolute;z-index:251684864" from="22.05pt,594.2pt" to="463.05pt,594.2pt"/>
        </w:pict>
      </w:r>
      <w:r w:rsidRPr="0014182A">
        <w:rPr>
          <w:szCs w:val="20"/>
        </w:rPr>
        <w:pict>
          <v:line id="_x0000_s1047" style="position:absolute;z-index:251681792" from="22.05pt,567.2pt" to="22.05pt,594.2pt">
            <v:stroke endarrow="block"/>
          </v:line>
        </w:pict>
      </w:r>
      <w:r w:rsidRPr="0014182A">
        <w:rPr>
          <w:szCs w:val="20"/>
        </w:rPr>
        <w:pict>
          <v:shape id="_x0000_s1036" type="#_x0000_t202" style="position:absolute;margin-left:-40.95pt;margin-top:333.2pt;width:126pt;height:81pt;z-index:251670528" stroked="f">
            <v:textbox>
              <w:txbxContent>
                <w:p w:rsidR="000958DE" w:rsidRDefault="000958DE" w:rsidP="000958DE">
                  <w:r>
                    <w:t>By Clicking “Area of Specialty” Drop Down Menu:</w:t>
                  </w:r>
                </w:p>
                <w:p w:rsidR="000958DE" w:rsidRDefault="000958DE" w:rsidP="000958DE">
                  <w:r>
                    <w:t>Displays menu list and submenu of the list</w:t>
                  </w:r>
                </w:p>
              </w:txbxContent>
            </v:textbox>
          </v:shape>
        </w:pict>
      </w:r>
      <w:r w:rsidRPr="0014182A">
        <w:rPr>
          <w:szCs w:val="20"/>
        </w:rPr>
        <w:pict>
          <v:shapetype id="_x0000_t109" coordsize="21600,21600" o:spt="109" path="m,l,21600r21600,l21600,xe">
            <v:stroke joinstyle="miter"/>
            <v:path gradientshapeok="t" o:connecttype="rect"/>
          </v:shapetype>
          <v:shape id="_x0000_s1031" type="#_x0000_t109" style="position:absolute;margin-left:-49.95pt;margin-top:324.2pt;width:2in;height:99pt;z-index:251665408"/>
        </w:pict>
      </w:r>
      <w:r w:rsidRPr="0014182A">
        <w:rPr>
          <w:szCs w:val="20"/>
        </w:rPr>
        <w:pict>
          <v:line id="_x0000_s1044" style="position:absolute;z-index:251678720" from="13.05pt,423.2pt" to="13.05pt,450.2pt">
            <v:stroke endarrow="block"/>
          </v:line>
        </w:pict>
      </w:r>
      <w:r w:rsidRPr="0014182A">
        <w:rPr>
          <w:szCs w:val="20"/>
        </w:rPr>
        <w:pict>
          <v:shape id="_x0000_s1040" type="#_x0000_t202" style="position:absolute;margin-left:319.05pt;margin-top:333.2pt;width:63pt;height:27pt;z-index:251674624" stroked="f">
            <v:textbox>
              <w:txbxContent>
                <w:p w:rsidR="000958DE" w:rsidRDefault="000958DE" w:rsidP="000958DE">
                  <w:r>
                    <w:t>Log out</w:t>
                  </w:r>
                </w:p>
              </w:txbxContent>
            </v:textbox>
          </v:shape>
        </w:pict>
      </w:r>
      <w:r w:rsidRPr="0014182A">
        <w:rPr>
          <w:szCs w:val="20"/>
        </w:rPr>
        <w:pict>
          <v:rect id="_x0000_s1039" style="position:absolute;margin-left:310.05pt;margin-top:324.2pt;width:81pt;height:45pt;z-index:251673600"/>
        </w:pict>
      </w:r>
      <w:r w:rsidRPr="0014182A">
        <w:rPr>
          <w:szCs w:val="20"/>
        </w:rPr>
        <w:pict>
          <v:line id="_x0000_s1043" style="position:absolute;z-index:251677696" from="454.05pt,297.2pt" to="454.05pt,324.2pt">
            <v:stroke endarrow="block"/>
          </v:line>
        </w:pict>
      </w:r>
      <w:r w:rsidRPr="0014182A">
        <w:rPr>
          <w:szCs w:val="20"/>
        </w:rPr>
        <w:pict>
          <v:line id="_x0000_s1041" style="position:absolute;z-index:251675648" from="346.05pt,297.2pt" to="346.05pt,324.2pt">
            <v:stroke endarrow="block"/>
          </v:line>
        </w:pict>
      </w:r>
      <w:r w:rsidRPr="0014182A">
        <w:rPr>
          <w:szCs w:val="20"/>
        </w:rPr>
        <w:pict>
          <v:line id="_x0000_s1030" style="position:absolute;z-index:251664384" from="211.05pt,297.2pt" to="211.05pt,324.2pt">
            <v:stroke endarrow="block"/>
          </v:line>
        </w:pict>
      </w:r>
      <w:r w:rsidRPr="0014182A">
        <w:rPr>
          <w:szCs w:val="20"/>
        </w:rPr>
        <w:pict>
          <v:line id="_x0000_s1029" style="position:absolute;z-index:251663360" from="13.05pt,297.2pt" to="13.05pt,324.2pt">
            <v:stroke endarrow="block"/>
          </v:line>
        </w:pict>
      </w:r>
      <w:r w:rsidRPr="0014182A">
        <w:rPr>
          <w:szCs w:val="20"/>
        </w:rPr>
        <w:pict>
          <v:shape id="_x0000_s1034" type="#_x0000_t109" style="position:absolute;margin-left:121.05pt;margin-top:198.2pt;width:189pt;height:81pt;z-index:251668480"/>
        </w:pict>
      </w:r>
      <w:r w:rsidRPr="0014182A">
        <w:rPr>
          <w:szCs w:val="20"/>
        </w:rPr>
        <w:pict>
          <v:shape id="_x0000_s1035" type="#_x0000_t202" style="position:absolute;margin-left:130.05pt;margin-top:207.2pt;width:171pt;height:63pt;z-index:251669504" stroked="f">
            <v:textbox>
              <w:txbxContent>
                <w:p w:rsidR="000958DE" w:rsidRDefault="000958DE" w:rsidP="000958DE">
                  <w:pPr>
                    <w:jc w:val="center"/>
                  </w:pPr>
                  <w:r>
                    <w:t>Main Page:</w:t>
                  </w:r>
                </w:p>
                <w:p w:rsidR="000958DE" w:rsidRDefault="000958DE" w:rsidP="000958DE">
                  <w:pPr>
                    <w:jc w:val="center"/>
                  </w:pPr>
                  <w:r>
                    <w:t xml:space="preserve">Area of Specialty Menu, </w:t>
                  </w:r>
                </w:p>
                <w:p w:rsidR="000958DE" w:rsidRDefault="000958DE" w:rsidP="000958DE">
                  <w:pPr>
                    <w:jc w:val="center"/>
                  </w:pPr>
                  <w:r>
                    <w:t>Agency contact Menu, Logout and Search option</w:t>
                  </w:r>
                </w:p>
              </w:txbxContent>
            </v:textbox>
          </v:shape>
        </w:pict>
      </w:r>
      <w:r w:rsidRPr="0014182A">
        <w:rPr>
          <w:szCs w:val="20"/>
        </w:rPr>
        <w:pict>
          <v:line id="_x0000_s1028" style="position:absolute;z-index:251662336" from="13.05pt,297.2pt" to="454.05pt,297.2pt"/>
        </w:pict>
      </w:r>
      <w:r w:rsidRPr="0014182A">
        <w:rPr>
          <w:szCs w:val="20"/>
        </w:rPr>
        <w:pict>
          <v:line id="_x0000_s1027" style="position:absolute;z-index:251661312" from="220.05pt,171.2pt" to="220.05pt,198.2pt">
            <v:stroke endarrow="block"/>
          </v:line>
        </w:pict>
      </w:r>
      <w:r w:rsidRPr="0014182A">
        <w:rPr>
          <w:szCs w:val="20"/>
        </w:rPr>
        <w:pict>
          <v:shape id="_x0000_s1032" type="#_x0000_t110" style="position:absolute;margin-left:157.05pt;margin-top:90.2pt;width:135pt;height:81pt;z-index:251666432"/>
        </w:pict>
      </w:r>
      <w:r w:rsidRPr="0014182A">
        <w:rPr>
          <w:szCs w:val="20"/>
        </w:rPr>
        <w:pict>
          <v:shape id="_x0000_s1033" type="#_x0000_t202" style="position:absolute;margin-left:184.05pt;margin-top:117.2pt;width:81pt;height:27pt;z-index:251667456" stroked="f">
            <v:textbox>
              <w:txbxContent>
                <w:p w:rsidR="000958DE" w:rsidRDefault="000958DE" w:rsidP="000958DE">
                  <w:r>
                    <w:t>Login Page</w:t>
                  </w:r>
                </w:p>
              </w:txbxContent>
            </v:textbox>
          </v:shape>
        </w:pict>
      </w:r>
      <w:r w:rsidRPr="0014182A">
        <w:rPr>
          <w:szCs w:val="20"/>
        </w:rPr>
        <w:pict>
          <v:line id="_x0000_s1026" style="position:absolute;z-index:251660288" from="220.05pt,54.2pt" to="220.05pt,90.2pt">
            <v:stroke endarrow="block"/>
          </v:line>
        </w:pict>
      </w:r>
    </w:p>
    <w:p w:rsidR="00A77B3E" w:rsidRDefault="00E01D5A"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14182A" w:rsidP="00353FB3">
      <w:pPr>
        <w:pBdr>
          <w:top w:val="nil"/>
          <w:left w:val="nil"/>
          <w:bottom w:val="nil"/>
          <w:right w:val="nil"/>
          <w:between w:val="nil"/>
          <w:bar w:val="nil"/>
        </w:pBdr>
        <w:ind w:left="-180"/>
      </w:pPr>
      <w:r w:rsidRPr="0014182A">
        <w:rPr>
          <w:szCs w:val="20"/>
        </w:rPr>
        <w:pict>
          <v:line id="_x0000_s1068" style="position:absolute;left:0;text-align:left;z-index:251703296" from="292.05pt,12.9pt" to="310.05pt,12.9pt">
            <v:stroke endarrow="block"/>
          </v:line>
        </w:pict>
      </w: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14182A" w:rsidP="00353FB3">
      <w:pPr>
        <w:pBdr>
          <w:top w:val="nil"/>
          <w:left w:val="nil"/>
          <w:bottom w:val="nil"/>
          <w:right w:val="nil"/>
          <w:between w:val="nil"/>
          <w:bar w:val="nil"/>
        </w:pBdr>
        <w:ind w:left="-180"/>
      </w:pPr>
      <w:r w:rsidRPr="0014182A">
        <w:rPr>
          <w:szCs w:val="20"/>
        </w:rPr>
        <w:pict>
          <v:line id="_x0000_s1042" style="position:absolute;left:0;text-align:left;z-index:251676672" from="211.05pt,2.8pt" to="211.05pt,20.8pt">
            <v:stroke endarrow="block"/>
          </v:line>
        </w:pict>
      </w:r>
    </w:p>
    <w:p w:rsidR="000958DE" w:rsidRDefault="0014182A" w:rsidP="00353FB3">
      <w:pPr>
        <w:pBdr>
          <w:top w:val="nil"/>
          <w:left w:val="nil"/>
          <w:bottom w:val="nil"/>
          <w:right w:val="nil"/>
          <w:between w:val="nil"/>
          <w:bar w:val="nil"/>
        </w:pBdr>
        <w:ind w:left="-180"/>
      </w:pPr>
      <w:r w:rsidRPr="0014182A">
        <w:rPr>
          <w:szCs w:val="20"/>
        </w:rPr>
        <w:pict>
          <v:shape id="_x0000_s1065" type="#_x0000_t202" style="position:absolute;left:0;text-align:left;margin-left:469.75pt;margin-top:6.25pt;width:33.45pt;height:30.95pt;z-index:251700224" stroked="f">
            <v:textbox>
              <w:txbxContent>
                <w:p w:rsidR="000958DE" w:rsidRPr="00A40725" w:rsidRDefault="000958DE" w:rsidP="000958DE">
                  <w:pPr>
                    <w:rPr>
                      <w:sz w:val="20"/>
                    </w:rPr>
                  </w:pPr>
                  <w:r w:rsidRPr="00A40725">
                    <w:rPr>
                      <w:sz w:val="20"/>
                    </w:rPr>
                    <w:t>No</w:t>
                  </w:r>
                </w:p>
              </w:txbxContent>
            </v:textbox>
          </v:shape>
        </w:pict>
      </w: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14182A" w:rsidP="00353FB3">
      <w:pPr>
        <w:pBdr>
          <w:top w:val="nil"/>
          <w:left w:val="nil"/>
          <w:bottom w:val="nil"/>
          <w:right w:val="nil"/>
          <w:between w:val="nil"/>
          <w:bar w:val="nil"/>
        </w:pBdr>
        <w:ind w:left="-180"/>
      </w:pPr>
      <w:r w:rsidRPr="0014182A">
        <w:rPr>
          <w:szCs w:val="20"/>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56" type="#_x0000_t7" style="position:absolute;left:0;text-align:left;margin-left:-58.95pt;margin-top:-.75pt;width:180pt;height:117pt;z-index:251691008"/>
        </w:pict>
      </w:r>
    </w:p>
    <w:p w:rsidR="000958DE" w:rsidRDefault="0014182A" w:rsidP="00353FB3">
      <w:pPr>
        <w:pBdr>
          <w:top w:val="nil"/>
          <w:left w:val="nil"/>
          <w:bottom w:val="nil"/>
          <w:right w:val="nil"/>
          <w:between w:val="nil"/>
          <w:bar w:val="nil"/>
        </w:pBdr>
        <w:ind w:left="-180"/>
      </w:pPr>
      <w:r w:rsidRPr="0014182A">
        <w:rPr>
          <w:szCs w:val="20"/>
        </w:rPr>
        <w:pict>
          <v:shape id="_x0000_s1057" type="#_x0000_t202" style="position:absolute;left:0;text-align:left;margin-left:-18.6pt;margin-top:2.7pt;width:90pt;height:90pt;z-index:251692032" stroked="f">
            <v:textbox>
              <w:txbxContent>
                <w:p w:rsidR="000958DE" w:rsidRDefault="000958DE" w:rsidP="000958DE">
                  <w:r>
                    <w:t>Click one of the Submenu list: Shows details with edit, add and save options</w:t>
                  </w:r>
                </w:p>
              </w:txbxContent>
            </v:textbox>
          </v:shape>
        </w:pict>
      </w: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0958DE" w:rsidRDefault="000958DE" w:rsidP="00353FB3">
      <w:pPr>
        <w:pBdr>
          <w:top w:val="nil"/>
          <w:left w:val="nil"/>
          <w:bottom w:val="nil"/>
          <w:right w:val="nil"/>
          <w:between w:val="nil"/>
          <w:bar w:val="nil"/>
        </w:pBdr>
        <w:ind w:left="-180"/>
      </w:pPr>
    </w:p>
    <w:p w:rsidR="00A77B3E" w:rsidRPr="00353FB3" w:rsidRDefault="00773C9F" w:rsidP="00353FB3">
      <w:pPr>
        <w:pBdr>
          <w:top w:val="nil"/>
          <w:left w:val="nil"/>
          <w:bottom w:val="nil"/>
          <w:right w:val="nil"/>
          <w:between w:val="nil"/>
          <w:bar w:val="nil"/>
        </w:pBdr>
        <w:ind w:left="-540"/>
      </w:pPr>
      <w:r>
        <w:t>Figure 6. Webpage “sitemap” showing how to navigate between pages. Also note that all pages except “MEMBER LOGIN” and “REGISTRATION” will contain “search” and “Logout” buttons.</w:t>
      </w:r>
    </w:p>
    <w:p w:rsidR="00A77B3E" w:rsidRDefault="00773C9F">
      <w:pPr>
        <w:pBdr>
          <w:top w:val="nil"/>
          <w:left w:val="nil"/>
          <w:bottom w:val="nil"/>
          <w:right w:val="nil"/>
          <w:between w:val="nil"/>
          <w:bar w:val="nil"/>
        </w:pBdr>
        <w:rPr>
          <w:sz w:val="32"/>
          <w:szCs w:val="32"/>
        </w:rPr>
      </w:pPr>
      <w:r>
        <w:rPr>
          <w:sz w:val="32"/>
          <w:szCs w:val="32"/>
        </w:rPr>
        <w:lastRenderedPageBreak/>
        <w:t>4.</w:t>
      </w:r>
      <w:r w:rsidRPr="009A2AAE">
        <w:rPr>
          <w:sz w:val="32"/>
          <w:szCs w:val="32"/>
        </w:rPr>
        <w:t xml:space="preserve"> </w:t>
      </w:r>
      <w:r>
        <w:rPr>
          <w:sz w:val="32"/>
          <w:szCs w:val="32"/>
        </w:rPr>
        <w:t>Functions</w:t>
      </w:r>
    </w:p>
    <w:p w:rsidR="00A77B3E" w:rsidRDefault="00773C9F">
      <w:pPr>
        <w:pBdr>
          <w:top w:val="nil"/>
          <w:left w:val="nil"/>
          <w:bottom w:val="nil"/>
          <w:right w:val="nil"/>
          <w:between w:val="nil"/>
          <w:bar w:val="nil"/>
        </w:pBdr>
      </w:pPr>
      <w:r>
        <w:t xml:space="preserve"> </w:t>
      </w:r>
      <w:r>
        <w:rPr>
          <w:sz w:val="28"/>
          <w:szCs w:val="28"/>
        </w:rPr>
        <w:t>4.1</w:t>
      </w:r>
      <w:r>
        <w:rPr>
          <w:sz w:val="14"/>
          <w:szCs w:val="14"/>
        </w:rPr>
        <w:t xml:space="preserve">  </w:t>
      </w:r>
      <w:r>
        <w:rPr>
          <w:sz w:val="28"/>
          <w:szCs w:val="28"/>
        </w:rPr>
        <w:t>Member Login</w:t>
      </w:r>
    </w:p>
    <w:p w:rsidR="00A77B3E" w:rsidRDefault="00773C9F">
      <w:pPr>
        <w:pBdr>
          <w:top w:val="nil"/>
          <w:left w:val="nil"/>
          <w:bottom w:val="nil"/>
          <w:right w:val="nil"/>
          <w:between w:val="nil"/>
          <w:bar w:val="nil"/>
        </w:pBdr>
        <w:ind w:firstLine="720"/>
      </w:pPr>
      <w:r>
        <w:t>The member login function will provide a way to secure the system against access and modification by unauthorized users. Only members that pay the $15 annual fee for OATIA shall be granted access. The user function should provide a warning to the user who is logging in if the user credentials are correct but the account has expired or if the account is within 2 weeks of expiration a reminder to pay the $15 fee will appear prior to logging in.</w:t>
      </w:r>
    </w:p>
    <w:p w:rsidR="00A77B3E" w:rsidRDefault="00773C9F">
      <w:pPr>
        <w:pBdr>
          <w:top w:val="nil"/>
          <w:left w:val="nil"/>
          <w:bottom w:val="nil"/>
          <w:right w:val="nil"/>
          <w:between w:val="nil"/>
          <w:bar w:val="nil"/>
        </w:pBdr>
        <w:ind w:firstLine="720"/>
      </w:pPr>
      <w:r>
        <w:t xml:space="preserve">In order to login successfully, the user must provide correctly entered credentials, those credentials must be present in the </w:t>
      </w:r>
      <w:proofErr w:type="spellStart"/>
      <w:r>
        <w:t>member_id</w:t>
      </w:r>
      <w:proofErr w:type="spellEnd"/>
      <w:r>
        <w:t xml:space="preserve"> table, and the current date must be less than the </w:t>
      </w:r>
      <w:proofErr w:type="spellStart"/>
      <w:r>
        <w:t>expire_date</w:t>
      </w:r>
      <w:proofErr w:type="spellEnd"/>
      <w:r>
        <w:t xml:space="preserve"> field of the </w:t>
      </w:r>
      <w:proofErr w:type="spellStart"/>
      <w:r>
        <w:t>member_id</w:t>
      </w:r>
      <w:proofErr w:type="spellEnd"/>
      <w:r>
        <w:t xml:space="preserve"> table.</w:t>
      </w:r>
    </w:p>
    <w:p w:rsidR="00C0350A" w:rsidRDefault="00C0350A">
      <w:pPr>
        <w:pBdr>
          <w:top w:val="nil"/>
          <w:left w:val="nil"/>
          <w:bottom w:val="nil"/>
          <w:right w:val="nil"/>
          <w:between w:val="nil"/>
          <w:bar w:val="nil"/>
        </w:pBdr>
        <w:ind w:firstLine="720"/>
      </w:pPr>
      <w:r>
        <w:t>To reduce the level of required administration duties, consecutive failed login attempts will not lock a user account.</w:t>
      </w:r>
    </w:p>
    <w:p w:rsidR="00A77B3E" w:rsidRDefault="00024F1B">
      <w:pPr>
        <w:pBdr>
          <w:top w:val="nil"/>
          <w:left w:val="nil"/>
          <w:bottom w:val="nil"/>
          <w:right w:val="nil"/>
          <w:between w:val="nil"/>
          <w:bar w:val="nil"/>
        </w:pBdr>
        <w:rPr>
          <w:sz w:val="28"/>
          <w:szCs w:val="28"/>
        </w:rPr>
      </w:pPr>
      <w:r>
        <w:pict>
          <v:shape id="_x0000_i1026" type="#_x0000_t75" style="width:420.9pt;height:379.4pt" o:allowoverlap="f">
            <v:imagedata r:id="rId9" r:href="rId10"/>
          </v:shape>
        </w:pict>
      </w:r>
    </w:p>
    <w:p w:rsidR="00A77B3E" w:rsidRDefault="00773C9F">
      <w:pPr>
        <w:pBdr>
          <w:top w:val="nil"/>
          <w:left w:val="nil"/>
          <w:bottom w:val="nil"/>
          <w:right w:val="nil"/>
          <w:between w:val="nil"/>
          <w:bar w:val="nil"/>
        </w:pBdr>
      </w:pPr>
      <w:r>
        <w:t>Figure 1. Member Login Page.</w:t>
      </w:r>
    </w:p>
    <w:p w:rsidR="00A77B3E" w:rsidRDefault="00E01D5A">
      <w:pPr>
        <w:pBdr>
          <w:top w:val="nil"/>
          <w:left w:val="nil"/>
          <w:bottom w:val="nil"/>
          <w:right w:val="nil"/>
          <w:between w:val="nil"/>
          <w:bar w:val="nil"/>
        </w:pBdr>
      </w:pPr>
    </w:p>
    <w:p w:rsidR="00A77B3E" w:rsidRDefault="00773C9F">
      <w:pPr>
        <w:pBdr>
          <w:top w:val="nil"/>
          <w:left w:val="nil"/>
          <w:bottom w:val="nil"/>
          <w:right w:val="nil"/>
          <w:between w:val="nil"/>
          <w:bar w:val="nil"/>
        </w:pBdr>
        <w:rPr>
          <w:sz w:val="28"/>
          <w:szCs w:val="28"/>
        </w:rPr>
      </w:pPr>
      <w:r>
        <w:rPr>
          <w:sz w:val="28"/>
          <w:szCs w:val="28"/>
        </w:rPr>
        <w:t>4.2</w:t>
      </w:r>
      <w:r>
        <w:rPr>
          <w:sz w:val="14"/>
          <w:szCs w:val="14"/>
        </w:rPr>
        <w:t xml:space="preserve">  </w:t>
      </w:r>
      <w:r>
        <w:rPr>
          <w:sz w:val="28"/>
          <w:szCs w:val="28"/>
        </w:rPr>
        <w:t>Registration</w:t>
      </w:r>
    </w:p>
    <w:p w:rsidR="00A77B3E" w:rsidRDefault="00773C9F">
      <w:pPr>
        <w:pBdr>
          <w:top w:val="nil"/>
          <w:left w:val="nil"/>
          <w:bottom w:val="nil"/>
          <w:right w:val="nil"/>
          <w:between w:val="nil"/>
          <w:bar w:val="nil"/>
        </w:pBdr>
      </w:pPr>
      <w:r>
        <w:tab/>
      </w:r>
      <w:r>
        <w:rPr>
          <w:sz w:val="24"/>
          <w:szCs w:val="24"/>
        </w:rPr>
        <w:t xml:space="preserve">There shall be a button on the member login screen that provides a link to the OATIA website to facilitate registration. This application will use the pre existing </w:t>
      </w:r>
      <w:r>
        <w:rPr>
          <w:sz w:val="24"/>
          <w:szCs w:val="24"/>
        </w:rPr>
        <w:lastRenderedPageBreak/>
        <w:t xml:space="preserve">registration and fee payment system already in place for the organization. This is the address for the existing OATIA registration page: </w:t>
      </w:r>
      <w:hyperlink r:id="rId11" w:history="1">
        <w:r>
          <w:rPr>
            <w:color w:val="1155CC"/>
            <w:u w:val="single"/>
          </w:rPr>
          <w:t>http</w:t>
        </w:r>
      </w:hyperlink>
      <w:hyperlink r:id="rId12" w:history="1">
        <w:r>
          <w:rPr>
            <w:color w:val="1155CC"/>
            <w:u w:val="single"/>
          </w:rPr>
          <w:t>://</w:t>
        </w:r>
      </w:hyperlink>
      <w:hyperlink r:id="rId13" w:history="1">
        <w:r>
          <w:rPr>
            <w:color w:val="1155CC"/>
            <w:u w:val="single"/>
          </w:rPr>
          <w:t>www</w:t>
        </w:r>
      </w:hyperlink>
      <w:hyperlink r:id="rId14" w:history="1">
        <w:r>
          <w:rPr>
            <w:color w:val="1155CC"/>
            <w:u w:val="single"/>
          </w:rPr>
          <w:t>.</w:t>
        </w:r>
      </w:hyperlink>
      <w:hyperlink r:id="rId15" w:history="1">
        <w:r>
          <w:rPr>
            <w:color w:val="1155CC"/>
            <w:u w:val="single"/>
          </w:rPr>
          <w:t>oatia</w:t>
        </w:r>
      </w:hyperlink>
      <w:hyperlink r:id="rId16" w:history="1">
        <w:r>
          <w:rPr>
            <w:color w:val="1155CC"/>
            <w:u w:val="single"/>
          </w:rPr>
          <w:t>.</w:t>
        </w:r>
      </w:hyperlink>
      <w:hyperlink r:id="rId17" w:history="1">
        <w:r>
          <w:rPr>
            <w:color w:val="1155CC"/>
            <w:u w:val="single"/>
          </w:rPr>
          <w:t>org</w:t>
        </w:r>
      </w:hyperlink>
      <w:hyperlink r:id="rId18" w:history="1">
        <w:r>
          <w:rPr>
            <w:color w:val="1155CC"/>
            <w:u w:val="single"/>
          </w:rPr>
          <w:t>/</w:t>
        </w:r>
      </w:hyperlink>
      <w:hyperlink r:id="rId19" w:history="1">
        <w:r>
          <w:rPr>
            <w:color w:val="1155CC"/>
            <w:u w:val="single"/>
          </w:rPr>
          <w:t>oatia</w:t>
        </w:r>
      </w:hyperlink>
      <w:hyperlink r:id="rId20" w:history="1">
        <w:r>
          <w:rPr>
            <w:color w:val="1155CC"/>
            <w:u w:val="single"/>
          </w:rPr>
          <w:t>_</w:t>
        </w:r>
      </w:hyperlink>
      <w:hyperlink r:id="rId21" w:history="1">
        <w:r>
          <w:rPr>
            <w:color w:val="1155CC"/>
            <w:u w:val="single"/>
          </w:rPr>
          <w:t>form</w:t>
        </w:r>
      </w:hyperlink>
      <w:hyperlink r:id="rId22" w:history="1">
        <w:r>
          <w:rPr>
            <w:color w:val="1155CC"/>
            <w:u w:val="single"/>
          </w:rPr>
          <w:t>.</w:t>
        </w:r>
      </w:hyperlink>
      <w:hyperlink r:id="rId23" w:history="1">
        <w:r>
          <w:rPr>
            <w:color w:val="1155CC"/>
            <w:u w:val="single"/>
          </w:rPr>
          <w:t>html</w:t>
        </w:r>
      </w:hyperlink>
    </w:p>
    <w:p w:rsidR="00A77B3E" w:rsidRDefault="00773C9F">
      <w:pPr>
        <w:pBdr>
          <w:top w:val="nil"/>
          <w:left w:val="nil"/>
          <w:bottom w:val="nil"/>
          <w:right w:val="nil"/>
          <w:between w:val="nil"/>
          <w:bar w:val="nil"/>
        </w:pBdr>
        <w:ind w:firstLine="720"/>
        <w:rPr>
          <w:b/>
          <w:bCs/>
          <w:sz w:val="24"/>
          <w:szCs w:val="24"/>
        </w:rPr>
      </w:pPr>
      <w:r>
        <w:rPr>
          <w:b/>
          <w:bCs/>
          <w:sz w:val="24"/>
          <w:szCs w:val="24"/>
        </w:rPr>
        <w:t xml:space="preserve">Developer Note: </w:t>
      </w:r>
      <w:r>
        <w:rPr>
          <w:sz w:val="24"/>
          <w:szCs w:val="24"/>
        </w:rPr>
        <w:t>User registration and payment systems are already in place for OATIA so there is no need to create a separate system. We will have to work with OATIA to figure out how to access their database to verify user credentials.</w:t>
      </w:r>
    </w:p>
    <w:p w:rsidR="00A77B3E" w:rsidRDefault="00773C9F">
      <w:pPr>
        <w:pBdr>
          <w:top w:val="nil"/>
          <w:left w:val="nil"/>
          <w:bottom w:val="nil"/>
          <w:right w:val="nil"/>
          <w:between w:val="nil"/>
          <w:bar w:val="nil"/>
        </w:pBdr>
        <w:rPr>
          <w:sz w:val="28"/>
          <w:szCs w:val="28"/>
        </w:rPr>
      </w:pPr>
      <w:r>
        <w:rPr>
          <w:sz w:val="28"/>
          <w:szCs w:val="28"/>
        </w:rPr>
        <w:tab/>
      </w:r>
    </w:p>
    <w:p w:rsidR="00A77B3E" w:rsidRDefault="00773C9F">
      <w:pPr>
        <w:pBdr>
          <w:top w:val="nil"/>
          <w:left w:val="nil"/>
          <w:bottom w:val="nil"/>
          <w:right w:val="nil"/>
          <w:between w:val="nil"/>
          <w:bar w:val="nil"/>
        </w:pBdr>
        <w:rPr>
          <w:sz w:val="28"/>
          <w:szCs w:val="28"/>
        </w:rPr>
      </w:pPr>
      <w:r>
        <w:rPr>
          <w:sz w:val="28"/>
          <w:szCs w:val="28"/>
        </w:rPr>
        <w:t>4.3</w:t>
      </w:r>
      <w:r>
        <w:rPr>
          <w:sz w:val="14"/>
          <w:szCs w:val="14"/>
        </w:rPr>
        <w:t xml:space="preserve">  </w:t>
      </w:r>
      <w:r>
        <w:rPr>
          <w:sz w:val="28"/>
          <w:szCs w:val="28"/>
        </w:rPr>
        <w:t>Display Selected Agency/Specialty Contacts</w:t>
      </w:r>
    </w:p>
    <w:p w:rsidR="00A77B3E" w:rsidRDefault="00773C9F">
      <w:pPr>
        <w:pBdr>
          <w:top w:val="nil"/>
          <w:left w:val="nil"/>
          <w:bottom w:val="nil"/>
          <w:right w:val="nil"/>
          <w:between w:val="nil"/>
          <w:bar w:val="nil"/>
        </w:pBdr>
        <w:ind w:firstLine="720"/>
        <w:rPr>
          <w:sz w:val="24"/>
          <w:szCs w:val="24"/>
        </w:rPr>
      </w:pPr>
      <w:r>
        <w:rPr>
          <w:sz w:val="24"/>
          <w:szCs w:val="24"/>
        </w:rPr>
        <w:t xml:space="preserve">If the user wants to find a contact who works under an agency or is a specialist in an area, they will click the “Agency Contacts” or “Area of Specialty” buttons to bring up a drop down menu. They will then select an agency or area of specialty from the drop down list. Upon clicking an area of specialty or an agency from the drop down lists, they will be redirected to a page with the relative contact information. This page can be seen in Figure 2. If a user wants to edit a contact’s information, they will click the “Edit Contact” which appears in the row of the desired contact to be edited. This takes them to an “Edit Contact” page. If a contact has multiple phone numbers, agencies, locations, etc, they will all be displayed in the same cell on separate lines. For example see Sean </w:t>
      </w:r>
      <w:proofErr w:type="spellStart"/>
      <w:r>
        <w:rPr>
          <w:sz w:val="24"/>
          <w:szCs w:val="24"/>
        </w:rPr>
        <w:t>Rizor’s</w:t>
      </w:r>
      <w:proofErr w:type="spellEnd"/>
      <w:r>
        <w:rPr>
          <w:sz w:val="24"/>
          <w:szCs w:val="24"/>
        </w:rPr>
        <w:t xml:space="preserve"> Phone No. cell in figure 2. If a contact is missing information, for example an email address, the cell for that information and user will be left blank. An example of this can be seen for the Agency and Email columns for the, obviously made up contact, Bill Store.</w:t>
      </w:r>
    </w:p>
    <w:p w:rsidR="00A77B3E" w:rsidRDefault="00024F1B">
      <w:pPr>
        <w:pBdr>
          <w:top w:val="nil"/>
          <w:left w:val="nil"/>
          <w:bottom w:val="nil"/>
          <w:right w:val="nil"/>
          <w:between w:val="nil"/>
          <w:bar w:val="nil"/>
        </w:pBdr>
      </w:pPr>
      <w:r>
        <w:pict>
          <v:shape id="_x0000_i1027" type="#_x0000_t75" style="width:408.9pt;height:238.15pt" o:allowoverlap="f">
            <v:imagedata r:id="rId24" r:href="rId25"/>
          </v:shape>
        </w:pict>
      </w:r>
    </w:p>
    <w:p w:rsidR="00A77B3E" w:rsidRDefault="00773C9F">
      <w:pPr>
        <w:pBdr>
          <w:top w:val="nil"/>
          <w:left w:val="nil"/>
          <w:bottom w:val="nil"/>
          <w:right w:val="nil"/>
          <w:between w:val="nil"/>
          <w:bar w:val="nil"/>
        </w:pBdr>
      </w:pPr>
      <w:r>
        <w:t>Figure 2. Display Contacts Page.</w:t>
      </w:r>
    </w:p>
    <w:p w:rsidR="00A77B3E" w:rsidRDefault="00E01D5A">
      <w:pPr>
        <w:pBdr>
          <w:top w:val="nil"/>
          <w:left w:val="nil"/>
          <w:bottom w:val="nil"/>
          <w:right w:val="nil"/>
          <w:between w:val="nil"/>
          <w:bar w:val="nil"/>
        </w:pBdr>
      </w:pPr>
    </w:p>
    <w:p w:rsidR="00A77B3E" w:rsidRDefault="00773C9F">
      <w:pPr>
        <w:pBdr>
          <w:top w:val="nil"/>
          <w:left w:val="nil"/>
          <w:bottom w:val="nil"/>
          <w:right w:val="nil"/>
          <w:between w:val="nil"/>
          <w:bar w:val="nil"/>
        </w:pBdr>
        <w:rPr>
          <w:sz w:val="28"/>
          <w:szCs w:val="28"/>
        </w:rPr>
      </w:pPr>
      <w:r>
        <w:rPr>
          <w:sz w:val="28"/>
          <w:szCs w:val="28"/>
        </w:rPr>
        <w:t>4.4</w:t>
      </w:r>
      <w:r>
        <w:rPr>
          <w:sz w:val="14"/>
          <w:szCs w:val="14"/>
        </w:rPr>
        <w:t xml:space="preserve">  </w:t>
      </w:r>
      <w:r>
        <w:rPr>
          <w:sz w:val="28"/>
          <w:szCs w:val="28"/>
        </w:rPr>
        <w:t>Add New Agency</w:t>
      </w:r>
    </w:p>
    <w:p w:rsidR="00A77B3E" w:rsidRDefault="00773C9F">
      <w:pPr>
        <w:pBdr>
          <w:top w:val="nil"/>
          <w:left w:val="nil"/>
          <w:bottom w:val="nil"/>
          <w:right w:val="nil"/>
          <w:between w:val="nil"/>
          <w:bar w:val="nil"/>
        </w:pBdr>
        <w:ind w:firstLine="720"/>
        <w:rPr>
          <w:sz w:val="24"/>
          <w:szCs w:val="24"/>
        </w:rPr>
      </w:pPr>
      <w:r>
        <w:rPr>
          <w:sz w:val="24"/>
          <w:szCs w:val="24"/>
        </w:rPr>
        <w:t xml:space="preserve">Because there are a plethora of agencies for which contact information would be helpful we will include an “Add New Agency” function. This will keep </w:t>
      </w:r>
      <w:proofErr w:type="spellStart"/>
      <w:r>
        <w:rPr>
          <w:sz w:val="24"/>
          <w:szCs w:val="24"/>
        </w:rPr>
        <w:t>RoboDex</w:t>
      </w:r>
      <w:proofErr w:type="spellEnd"/>
      <w:r>
        <w:rPr>
          <w:sz w:val="24"/>
          <w:szCs w:val="24"/>
        </w:rPr>
        <w:t xml:space="preserve"> system administrators from having to manually add agencies each time a user requests. </w:t>
      </w:r>
    </w:p>
    <w:p w:rsidR="00A77B3E" w:rsidRDefault="00773C9F">
      <w:pPr>
        <w:pBdr>
          <w:top w:val="nil"/>
          <w:left w:val="nil"/>
          <w:bottom w:val="nil"/>
          <w:right w:val="nil"/>
          <w:between w:val="nil"/>
          <w:bar w:val="nil"/>
        </w:pBdr>
        <w:ind w:firstLine="720"/>
        <w:rPr>
          <w:sz w:val="24"/>
          <w:szCs w:val="24"/>
        </w:rPr>
      </w:pPr>
      <w:r>
        <w:rPr>
          <w:sz w:val="24"/>
          <w:szCs w:val="24"/>
        </w:rPr>
        <w:lastRenderedPageBreak/>
        <w:t>To add a new agency, select the “Add Agency” option from the “Agency Contacts” drop down list. The user will be directed to a page containing a form prompting for the name of the new agency. The user will then click “Save” and the new agency will be saved in the database. Once created, the new agency will be an option under the “Agency Contacts” drop down list. It will then be possible to add new contacts for this agency. The server will maintain a log file with time stamped entries of the username and new agency name every time an agency is added.</w:t>
      </w:r>
    </w:p>
    <w:p w:rsidR="00C0350A" w:rsidRDefault="00C0350A">
      <w:pPr>
        <w:pBdr>
          <w:top w:val="nil"/>
          <w:left w:val="nil"/>
          <w:bottom w:val="nil"/>
          <w:right w:val="nil"/>
          <w:between w:val="nil"/>
          <w:bar w:val="nil"/>
        </w:pBdr>
        <w:ind w:firstLine="720"/>
        <w:rPr>
          <w:sz w:val="24"/>
          <w:szCs w:val="24"/>
        </w:rPr>
      </w:pPr>
      <w:r>
        <w:rPr>
          <w:sz w:val="24"/>
          <w:szCs w:val="24"/>
        </w:rPr>
        <w:t>New agencies will not be screened prior to being added to the database.</w:t>
      </w:r>
    </w:p>
    <w:p w:rsidR="00A77B3E" w:rsidRDefault="00024F1B">
      <w:pPr>
        <w:pBdr>
          <w:top w:val="nil"/>
          <w:left w:val="nil"/>
          <w:bottom w:val="nil"/>
          <w:right w:val="nil"/>
          <w:between w:val="nil"/>
          <w:bar w:val="nil"/>
        </w:pBdr>
      </w:pPr>
      <w:r>
        <w:pict>
          <v:shape id="_x0000_i1028" type="#_x0000_t75" style="width:387.7pt;height:348.9pt" o:allowoverlap="f">
            <v:imagedata r:id="rId26" r:href="rId27"/>
          </v:shape>
        </w:pict>
      </w:r>
    </w:p>
    <w:p w:rsidR="00A77B3E" w:rsidRDefault="00773C9F">
      <w:pPr>
        <w:pBdr>
          <w:top w:val="nil"/>
          <w:left w:val="nil"/>
          <w:bottom w:val="nil"/>
          <w:right w:val="nil"/>
          <w:between w:val="nil"/>
          <w:bar w:val="nil"/>
        </w:pBdr>
      </w:pPr>
      <w:r>
        <w:t>Figure 3. Add New Agency Page. Drop down menu showing how to navigate to this page is also shown.</w:t>
      </w:r>
    </w:p>
    <w:p w:rsidR="00A77B3E" w:rsidRDefault="00E01D5A">
      <w:pPr>
        <w:pBdr>
          <w:top w:val="nil"/>
          <w:left w:val="nil"/>
          <w:bottom w:val="nil"/>
          <w:right w:val="nil"/>
          <w:between w:val="nil"/>
          <w:bar w:val="nil"/>
        </w:pBdr>
      </w:pPr>
    </w:p>
    <w:p w:rsidR="00A77B3E" w:rsidRDefault="00773C9F">
      <w:pPr>
        <w:pBdr>
          <w:top w:val="nil"/>
          <w:left w:val="nil"/>
          <w:bottom w:val="nil"/>
          <w:right w:val="nil"/>
          <w:between w:val="nil"/>
          <w:bar w:val="nil"/>
        </w:pBdr>
        <w:rPr>
          <w:sz w:val="28"/>
          <w:szCs w:val="28"/>
        </w:rPr>
      </w:pPr>
      <w:r>
        <w:rPr>
          <w:sz w:val="28"/>
          <w:szCs w:val="28"/>
        </w:rPr>
        <w:t>4.5</w:t>
      </w:r>
      <w:r>
        <w:rPr>
          <w:sz w:val="14"/>
          <w:szCs w:val="14"/>
        </w:rPr>
        <w:t xml:space="preserve">  </w:t>
      </w:r>
      <w:r>
        <w:rPr>
          <w:sz w:val="28"/>
          <w:szCs w:val="28"/>
        </w:rPr>
        <w:t>Add New Contact</w:t>
      </w:r>
    </w:p>
    <w:p w:rsidR="00A77B3E" w:rsidRDefault="00773C9F">
      <w:pPr>
        <w:pBdr>
          <w:top w:val="nil"/>
          <w:left w:val="nil"/>
          <w:bottom w:val="nil"/>
          <w:right w:val="nil"/>
          <w:between w:val="nil"/>
          <w:bar w:val="nil"/>
        </w:pBdr>
        <w:ind w:firstLine="720"/>
        <w:rPr>
          <w:sz w:val="24"/>
          <w:szCs w:val="24"/>
        </w:rPr>
      </w:pPr>
      <w:r>
        <w:rPr>
          <w:sz w:val="24"/>
          <w:szCs w:val="24"/>
        </w:rPr>
        <w:t xml:space="preserve">If the user wants to add a new contact they will first navigate to the “DISPLAY CONTACT INFORMATION PAGE” for the specialty or agency for which a new contact is desired. The “DISPLAY CONTACT INFORMATION PAGE” can be done opening the appropriate drop down menu, “Area of Specialty” and “Agency Contacts” drop down menus and selecting an specialty or agency. At the bottom of the table of contacts for that specialty or agency will be a table row with forms for information and an “Add New </w:t>
      </w:r>
      <w:r>
        <w:rPr>
          <w:sz w:val="24"/>
          <w:szCs w:val="24"/>
        </w:rPr>
        <w:lastRenderedPageBreak/>
        <w:t>Contact” button. If valid data for the name, specialty, email, phone number, etc. for the new contact is entered then the “Add New Contact” button will save this information in the database. Once created, the contact will appear under the desired agency or specialty for which they were created. The server will maintain a log file with time stamped entries of the username and new contact information every time a contact is added.</w:t>
      </w:r>
    </w:p>
    <w:p w:rsidR="00A77B3E" w:rsidRDefault="00773C9F">
      <w:pPr>
        <w:pBdr>
          <w:top w:val="nil"/>
          <w:left w:val="nil"/>
          <w:bottom w:val="nil"/>
          <w:right w:val="nil"/>
          <w:between w:val="nil"/>
          <w:bar w:val="nil"/>
        </w:pBdr>
        <w:ind w:firstLine="720"/>
        <w:rPr>
          <w:sz w:val="24"/>
          <w:szCs w:val="24"/>
        </w:rPr>
      </w:pPr>
      <w:r>
        <w:rPr>
          <w:sz w:val="24"/>
          <w:szCs w:val="24"/>
        </w:rPr>
        <w:t>The “Add New Contact” button and corresponding blank fields can be viewed at the bottom of the table depicted in Figure 2.</w:t>
      </w:r>
    </w:p>
    <w:p w:rsidR="00A77B3E" w:rsidRDefault="00C0350A">
      <w:pPr>
        <w:pBdr>
          <w:top w:val="nil"/>
          <w:left w:val="nil"/>
          <w:bottom w:val="nil"/>
          <w:right w:val="nil"/>
          <w:between w:val="nil"/>
          <w:bar w:val="nil"/>
        </w:pBdr>
        <w:ind w:firstLine="720"/>
      </w:pPr>
      <w:r>
        <w:t>It is assumed that the users are mature, responsible, and competent. As such, new contacts will not be screened by an administrator prior to being added to the database.</w:t>
      </w:r>
    </w:p>
    <w:p w:rsidR="00912709" w:rsidRDefault="00C0350A">
      <w:pPr>
        <w:pBdr>
          <w:top w:val="nil"/>
          <w:left w:val="nil"/>
          <w:bottom w:val="nil"/>
          <w:right w:val="nil"/>
          <w:between w:val="nil"/>
          <w:bar w:val="nil"/>
        </w:pBdr>
        <w:ind w:firstLine="720"/>
      </w:pPr>
      <w:r>
        <w:t xml:space="preserve">The add new contact page shall display text listing suggested specialties, however </w:t>
      </w:r>
      <w:r w:rsidR="00912709">
        <w:t>any specialty shall be acceptable except "null" specialty. The suggested specialty list shall include:</w:t>
      </w:r>
    </w:p>
    <w:p w:rsidR="00912709" w:rsidRDefault="00912709" w:rsidP="00912709">
      <w:pPr>
        <w:spacing w:line="240" w:lineRule="auto"/>
        <w:ind w:firstLine="1440"/>
        <w:rPr>
          <w:rFonts w:ascii="Tahoma" w:hAnsi="Tahoma" w:cs="Tahoma"/>
          <w:sz w:val="24"/>
          <w:szCs w:val="24"/>
        </w:rPr>
      </w:pPr>
      <w:r>
        <w:rPr>
          <w:rFonts w:ascii="Tahoma" w:hAnsi="Tahoma" w:cs="Tahoma"/>
          <w:sz w:val="24"/>
          <w:szCs w:val="24"/>
        </w:rPr>
        <w:t>Arson Investigator</w:t>
      </w:r>
    </w:p>
    <w:p w:rsidR="00912709" w:rsidRDefault="00912709" w:rsidP="00912709">
      <w:pPr>
        <w:spacing w:line="240" w:lineRule="auto"/>
        <w:ind w:firstLine="1440"/>
        <w:rPr>
          <w:rFonts w:ascii="Tahoma" w:hAnsi="Tahoma" w:cs="Tahoma"/>
          <w:sz w:val="24"/>
          <w:szCs w:val="24"/>
        </w:rPr>
      </w:pPr>
      <w:r>
        <w:rPr>
          <w:rFonts w:ascii="Tahoma" w:hAnsi="Tahoma" w:cs="Tahoma"/>
          <w:sz w:val="24"/>
          <w:szCs w:val="24"/>
        </w:rPr>
        <w:tab/>
        <w:t>Sub categories:</w:t>
      </w:r>
    </w:p>
    <w:p w:rsidR="00912709" w:rsidRPr="008F491B" w:rsidRDefault="00912709" w:rsidP="00912709">
      <w:pPr>
        <w:spacing w:line="240" w:lineRule="auto"/>
        <w:ind w:firstLine="1440"/>
        <w:rPr>
          <w:rFonts w:ascii="Tahoma" w:hAnsi="Tahoma" w:cs="Tahoma"/>
          <w:i/>
          <w:sz w:val="24"/>
          <w:szCs w:val="24"/>
        </w:rPr>
      </w:pPr>
      <w:r>
        <w:rPr>
          <w:rFonts w:ascii="Tahoma" w:hAnsi="Tahoma" w:cs="Tahoma"/>
          <w:sz w:val="24"/>
          <w:szCs w:val="24"/>
        </w:rPr>
        <w:tab/>
      </w:r>
      <w:r>
        <w:rPr>
          <w:rFonts w:ascii="Tahoma" w:hAnsi="Tahoma" w:cs="Tahoma"/>
          <w:sz w:val="24"/>
          <w:szCs w:val="24"/>
        </w:rPr>
        <w:tab/>
      </w:r>
      <w:r w:rsidRPr="008F491B">
        <w:rPr>
          <w:rFonts w:ascii="Tahoma" w:hAnsi="Tahoma" w:cs="Tahoma"/>
          <w:i/>
          <w:sz w:val="24"/>
          <w:szCs w:val="24"/>
        </w:rPr>
        <w:t>Structure</w:t>
      </w:r>
    </w:p>
    <w:p w:rsidR="00912709" w:rsidRPr="008F491B" w:rsidRDefault="00912709" w:rsidP="00912709">
      <w:pPr>
        <w:spacing w:line="240" w:lineRule="auto"/>
        <w:ind w:firstLine="1440"/>
        <w:rPr>
          <w:rFonts w:ascii="Tahoma" w:hAnsi="Tahoma" w:cs="Tahoma"/>
          <w:i/>
          <w:sz w:val="24"/>
          <w:szCs w:val="24"/>
        </w:rPr>
      </w:pPr>
      <w:r w:rsidRPr="008F491B">
        <w:rPr>
          <w:rFonts w:ascii="Tahoma" w:hAnsi="Tahoma" w:cs="Tahoma"/>
          <w:i/>
          <w:sz w:val="24"/>
          <w:szCs w:val="24"/>
        </w:rPr>
        <w:tab/>
      </w:r>
      <w:r w:rsidRPr="008F491B">
        <w:rPr>
          <w:rFonts w:ascii="Tahoma" w:hAnsi="Tahoma" w:cs="Tahoma"/>
          <w:i/>
          <w:sz w:val="24"/>
          <w:szCs w:val="24"/>
        </w:rPr>
        <w:tab/>
        <w:t>Vehicle</w:t>
      </w:r>
    </w:p>
    <w:p w:rsidR="00912709" w:rsidRPr="00912709" w:rsidRDefault="00912709" w:rsidP="00912709">
      <w:pPr>
        <w:spacing w:line="240" w:lineRule="auto"/>
        <w:ind w:firstLine="1440"/>
        <w:rPr>
          <w:rFonts w:ascii="Tahoma" w:hAnsi="Tahoma" w:cs="Tahoma"/>
          <w:i/>
          <w:sz w:val="24"/>
          <w:szCs w:val="24"/>
        </w:rPr>
      </w:pPr>
      <w:r w:rsidRPr="008F491B">
        <w:rPr>
          <w:rFonts w:ascii="Tahoma" w:hAnsi="Tahoma" w:cs="Tahoma"/>
          <w:i/>
          <w:sz w:val="24"/>
          <w:szCs w:val="24"/>
        </w:rPr>
        <w:tab/>
      </w:r>
      <w:r w:rsidRPr="008F491B">
        <w:rPr>
          <w:rFonts w:ascii="Tahoma" w:hAnsi="Tahoma" w:cs="Tahoma"/>
          <w:i/>
          <w:sz w:val="24"/>
          <w:szCs w:val="24"/>
        </w:rPr>
        <w:tab/>
        <w:t>Dog</w:t>
      </w:r>
    </w:p>
    <w:p w:rsidR="00912709" w:rsidRDefault="00912709" w:rsidP="00912709">
      <w:pPr>
        <w:ind w:firstLine="1440"/>
        <w:rPr>
          <w:rFonts w:ascii="Tahoma" w:hAnsi="Tahoma" w:cs="Tahoma"/>
          <w:sz w:val="24"/>
          <w:szCs w:val="24"/>
        </w:rPr>
      </w:pPr>
      <w:r>
        <w:rPr>
          <w:rFonts w:ascii="Tahoma" w:hAnsi="Tahoma" w:cs="Tahoma"/>
          <w:sz w:val="24"/>
          <w:szCs w:val="24"/>
        </w:rPr>
        <w:t>Cargo Theft</w:t>
      </w:r>
    </w:p>
    <w:p w:rsidR="00912709" w:rsidRDefault="00912709" w:rsidP="00912709">
      <w:pPr>
        <w:ind w:firstLine="1440"/>
        <w:rPr>
          <w:rFonts w:ascii="Tahoma" w:hAnsi="Tahoma" w:cs="Tahoma"/>
          <w:sz w:val="24"/>
          <w:szCs w:val="24"/>
        </w:rPr>
      </w:pPr>
      <w:r>
        <w:rPr>
          <w:rFonts w:ascii="Tahoma" w:hAnsi="Tahoma" w:cs="Tahoma"/>
          <w:sz w:val="24"/>
          <w:szCs w:val="24"/>
        </w:rPr>
        <w:t>VIN Identification</w:t>
      </w:r>
    </w:p>
    <w:p w:rsidR="00912709" w:rsidRDefault="00912709" w:rsidP="00912709">
      <w:pPr>
        <w:ind w:firstLine="1440"/>
        <w:rPr>
          <w:rFonts w:ascii="Tahoma" w:hAnsi="Tahoma" w:cs="Tahoma"/>
          <w:sz w:val="24"/>
          <w:szCs w:val="24"/>
        </w:rPr>
      </w:pPr>
      <w:r>
        <w:rPr>
          <w:rFonts w:ascii="Tahoma" w:hAnsi="Tahoma" w:cs="Tahoma"/>
          <w:sz w:val="24"/>
          <w:szCs w:val="24"/>
        </w:rPr>
        <w:t>Vehicle Registration</w:t>
      </w:r>
    </w:p>
    <w:p w:rsidR="00912709" w:rsidRDefault="00912709" w:rsidP="00912709">
      <w:pPr>
        <w:ind w:firstLine="1440"/>
        <w:rPr>
          <w:rFonts w:ascii="Tahoma" w:hAnsi="Tahoma" w:cs="Tahoma"/>
          <w:sz w:val="24"/>
          <w:szCs w:val="24"/>
        </w:rPr>
      </w:pPr>
      <w:r>
        <w:rPr>
          <w:rFonts w:ascii="Tahoma" w:hAnsi="Tahoma" w:cs="Tahoma"/>
          <w:sz w:val="24"/>
          <w:szCs w:val="24"/>
        </w:rPr>
        <w:t>Heavy Equipment Identification</w:t>
      </w:r>
    </w:p>
    <w:p w:rsidR="00912709" w:rsidRDefault="00912709" w:rsidP="00912709">
      <w:pPr>
        <w:ind w:firstLine="1440"/>
        <w:rPr>
          <w:rFonts w:ascii="Tahoma" w:hAnsi="Tahoma" w:cs="Tahoma"/>
          <w:sz w:val="24"/>
          <w:szCs w:val="24"/>
        </w:rPr>
      </w:pPr>
      <w:r>
        <w:rPr>
          <w:rFonts w:ascii="Tahoma" w:hAnsi="Tahoma" w:cs="Tahoma"/>
          <w:sz w:val="24"/>
          <w:szCs w:val="24"/>
        </w:rPr>
        <w:t>Social Networking</w:t>
      </w:r>
    </w:p>
    <w:p w:rsidR="00912709" w:rsidRDefault="00912709" w:rsidP="00912709">
      <w:pPr>
        <w:ind w:firstLine="1440"/>
        <w:rPr>
          <w:rFonts w:ascii="Tahoma" w:hAnsi="Tahoma" w:cs="Tahoma"/>
          <w:sz w:val="24"/>
          <w:szCs w:val="24"/>
        </w:rPr>
      </w:pPr>
      <w:r>
        <w:rPr>
          <w:rFonts w:ascii="Tahoma" w:hAnsi="Tahoma" w:cs="Tahoma"/>
          <w:sz w:val="24"/>
          <w:szCs w:val="24"/>
        </w:rPr>
        <w:t>Title Laws</w:t>
      </w:r>
    </w:p>
    <w:p w:rsidR="00912709" w:rsidRDefault="00912709" w:rsidP="00912709">
      <w:pPr>
        <w:ind w:firstLine="1440"/>
        <w:rPr>
          <w:rFonts w:ascii="Tahoma" w:hAnsi="Tahoma" w:cs="Tahoma"/>
          <w:sz w:val="24"/>
          <w:szCs w:val="24"/>
        </w:rPr>
      </w:pPr>
      <w:r>
        <w:rPr>
          <w:rFonts w:ascii="Tahoma" w:hAnsi="Tahoma" w:cs="Tahoma"/>
          <w:sz w:val="24"/>
          <w:szCs w:val="24"/>
        </w:rPr>
        <w:t>Salvage Dealer Laws</w:t>
      </w:r>
    </w:p>
    <w:p w:rsidR="00912709" w:rsidRDefault="00912709" w:rsidP="00912709">
      <w:pPr>
        <w:ind w:firstLine="1440"/>
        <w:rPr>
          <w:rFonts w:ascii="Tahoma" w:hAnsi="Tahoma" w:cs="Tahoma"/>
          <w:sz w:val="24"/>
          <w:szCs w:val="24"/>
        </w:rPr>
      </w:pPr>
      <w:r>
        <w:rPr>
          <w:rFonts w:ascii="Tahoma" w:hAnsi="Tahoma" w:cs="Tahoma"/>
          <w:sz w:val="24"/>
          <w:szCs w:val="24"/>
        </w:rPr>
        <w:t>Scrap Metal Processor Laws</w:t>
      </w:r>
    </w:p>
    <w:p w:rsidR="00912709" w:rsidRDefault="00912709" w:rsidP="00912709">
      <w:pPr>
        <w:ind w:firstLine="1440"/>
        <w:rPr>
          <w:rFonts w:ascii="Tahoma" w:hAnsi="Tahoma" w:cs="Tahoma"/>
          <w:sz w:val="24"/>
          <w:szCs w:val="24"/>
        </w:rPr>
      </w:pPr>
      <w:r>
        <w:rPr>
          <w:rFonts w:ascii="Tahoma" w:hAnsi="Tahoma" w:cs="Tahoma"/>
          <w:sz w:val="24"/>
          <w:szCs w:val="24"/>
        </w:rPr>
        <w:t>Attorney</w:t>
      </w:r>
    </w:p>
    <w:p w:rsidR="00912709" w:rsidRDefault="00912709" w:rsidP="00912709">
      <w:pPr>
        <w:ind w:firstLine="1440"/>
        <w:rPr>
          <w:rFonts w:ascii="Tahoma" w:hAnsi="Tahoma" w:cs="Tahoma"/>
          <w:sz w:val="24"/>
          <w:szCs w:val="24"/>
        </w:rPr>
      </w:pPr>
      <w:r>
        <w:rPr>
          <w:rFonts w:ascii="Tahoma" w:hAnsi="Tahoma" w:cs="Tahoma"/>
          <w:sz w:val="24"/>
          <w:szCs w:val="24"/>
        </w:rPr>
        <w:t>Cell Phone Technology</w:t>
      </w:r>
    </w:p>
    <w:p w:rsidR="00912709" w:rsidRDefault="00912709" w:rsidP="00912709">
      <w:pPr>
        <w:ind w:firstLine="1440"/>
        <w:rPr>
          <w:rFonts w:ascii="Tahoma" w:hAnsi="Tahoma" w:cs="Tahoma"/>
          <w:sz w:val="24"/>
          <w:szCs w:val="24"/>
        </w:rPr>
      </w:pPr>
      <w:r>
        <w:rPr>
          <w:rFonts w:ascii="Tahoma" w:hAnsi="Tahoma" w:cs="Tahoma"/>
          <w:sz w:val="24"/>
          <w:szCs w:val="24"/>
        </w:rPr>
        <w:t>Courts</w:t>
      </w:r>
    </w:p>
    <w:p w:rsidR="00912709" w:rsidRDefault="00912709" w:rsidP="00912709">
      <w:pPr>
        <w:ind w:firstLine="1440"/>
        <w:rPr>
          <w:rFonts w:ascii="Tahoma" w:hAnsi="Tahoma" w:cs="Tahoma"/>
          <w:sz w:val="24"/>
          <w:szCs w:val="24"/>
        </w:rPr>
      </w:pPr>
      <w:r>
        <w:rPr>
          <w:rFonts w:ascii="Tahoma" w:hAnsi="Tahoma" w:cs="Tahoma"/>
          <w:sz w:val="24"/>
          <w:szCs w:val="24"/>
        </w:rPr>
        <w:t>Cloned Vehicles</w:t>
      </w:r>
    </w:p>
    <w:p w:rsidR="00912709" w:rsidRDefault="00912709" w:rsidP="00912709">
      <w:pPr>
        <w:ind w:firstLine="1440"/>
        <w:rPr>
          <w:rFonts w:ascii="Tahoma" w:hAnsi="Tahoma" w:cs="Tahoma"/>
          <w:sz w:val="24"/>
          <w:szCs w:val="24"/>
        </w:rPr>
      </w:pPr>
      <w:r>
        <w:rPr>
          <w:rFonts w:ascii="Tahoma" w:hAnsi="Tahoma" w:cs="Tahoma"/>
          <w:sz w:val="24"/>
          <w:szCs w:val="24"/>
        </w:rPr>
        <w:t>Forgery</w:t>
      </w:r>
    </w:p>
    <w:p w:rsidR="00912709" w:rsidRDefault="00912709" w:rsidP="00912709">
      <w:pPr>
        <w:rPr>
          <w:rFonts w:ascii="Tahoma" w:hAnsi="Tahoma" w:cs="Tahoma"/>
          <w:sz w:val="24"/>
          <w:szCs w:val="24"/>
        </w:rPr>
      </w:pPr>
      <w:r>
        <w:rPr>
          <w:rFonts w:ascii="Tahoma" w:hAnsi="Tahoma" w:cs="Tahoma"/>
          <w:sz w:val="24"/>
          <w:szCs w:val="24"/>
        </w:rPr>
        <w:t>(This list of categories is not complete, but merely a sample categories.)</w:t>
      </w:r>
    </w:p>
    <w:p w:rsidR="00C0350A" w:rsidRDefault="00C0350A">
      <w:pPr>
        <w:pBdr>
          <w:top w:val="nil"/>
          <w:left w:val="nil"/>
          <w:bottom w:val="nil"/>
          <w:right w:val="nil"/>
          <w:between w:val="nil"/>
          <w:bar w:val="nil"/>
        </w:pBdr>
        <w:ind w:firstLine="720"/>
      </w:pPr>
    </w:p>
    <w:p w:rsidR="00A77B3E" w:rsidRDefault="00773C9F">
      <w:pPr>
        <w:pBdr>
          <w:top w:val="nil"/>
          <w:left w:val="nil"/>
          <w:bottom w:val="nil"/>
          <w:right w:val="nil"/>
          <w:between w:val="nil"/>
          <w:bar w:val="nil"/>
        </w:pBdr>
        <w:rPr>
          <w:sz w:val="28"/>
          <w:szCs w:val="28"/>
        </w:rPr>
      </w:pPr>
      <w:r>
        <w:rPr>
          <w:sz w:val="28"/>
          <w:szCs w:val="28"/>
        </w:rPr>
        <w:t>4.6</w:t>
      </w:r>
      <w:r>
        <w:rPr>
          <w:sz w:val="14"/>
          <w:szCs w:val="14"/>
        </w:rPr>
        <w:t xml:space="preserve"> </w:t>
      </w:r>
      <w:r>
        <w:rPr>
          <w:sz w:val="28"/>
          <w:szCs w:val="28"/>
        </w:rPr>
        <w:t xml:space="preserve"> Edit Contact</w:t>
      </w:r>
    </w:p>
    <w:p w:rsidR="00A77B3E" w:rsidRDefault="00773C9F">
      <w:pPr>
        <w:pBdr>
          <w:top w:val="nil"/>
          <w:left w:val="nil"/>
          <w:bottom w:val="nil"/>
          <w:right w:val="nil"/>
          <w:between w:val="nil"/>
          <w:bar w:val="nil"/>
        </w:pBdr>
        <w:rPr>
          <w:sz w:val="24"/>
          <w:szCs w:val="24"/>
        </w:rPr>
      </w:pPr>
      <w:r>
        <w:rPr>
          <w:sz w:val="28"/>
          <w:szCs w:val="28"/>
        </w:rPr>
        <w:tab/>
      </w:r>
      <w:r>
        <w:rPr>
          <w:sz w:val="24"/>
          <w:szCs w:val="24"/>
        </w:rPr>
        <w:t>The rightmost column of the table depicted in figure 2 will contain an edit contact button for each contact of an agency or specialty. Pressing this button will direct the page depicted in figure 4. The user can update a contact and select “Save” or delete a contact with “Delete Contact” just as one would assume. The server will maintain a text log file containing a time stamped message every time a contact is edited or deleted. Information stored will be contacts old information and new information as well as the username of the user who made the changes.</w:t>
      </w:r>
    </w:p>
    <w:p w:rsidR="00C0350A" w:rsidRDefault="00C0350A">
      <w:pPr>
        <w:pBdr>
          <w:top w:val="nil"/>
          <w:left w:val="nil"/>
          <w:bottom w:val="nil"/>
          <w:right w:val="nil"/>
          <w:between w:val="nil"/>
          <w:bar w:val="nil"/>
        </w:pBdr>
        <w:rPr>
          <w:sz w:val="28"/>
          <w:szCs w:val="28"/>
        </w:rPr>
      </w:pPr>
      <w:r>
        <w:rPr>
          <w:sz w:val="24"/>
          <w:szCs w:val="24"/>
        </w:rPr>
        <w:lastRenderedPageBreak/>
        <w:tab/>
        <w:t>Deleted contacts will be flagged in the database as deleted but their information will not be removed in case of an accident or malicious break in.</w:t>
      </w:r>
      <w:r w:rsidR="00781051">
        <w:rPr>
          <w:sz w:val="24"/>
          <w:szCs w:val="24"/>
        </w:rPr>
        <w:t xml:space="preserve"> There will not be an undo button however so a system administrator must undo any accidental changes.</w:t>
      </w:r>
      <w:r>
        <w:rPr>
          <w:sz w:val="24"/>
          <w:szCs w:val="24"/>
        </w:rPr>
        <w:t xml:space="preserve"> When the delete contact function is activated, the webpage will also require a reason for deletion to be entered into a text box. The delete contact page should give example reasons for deletion such as retirement.</w:t>
      </w:r>
      <w:r w:rsidR="00781051">
        <w:rPr>
          <w:sz w:val="24"/>
          <w:szCs w:val="24"/>
        </w:rPr>
        <w:t xml:space="preserve"> Every time a contact is edited or deleted, a server log will also be kept with a time stamp, user who submitted the changes, and a complete copy of edited contact information before and after changes. This will allow reconstruction of corrupted database information by an administrator if necessary.</w:t>
      </w:r>
    </w:p>
    <w:p w:rsidR="00A77B3E" w:rsidRDefault="00024F1B">
      <w:pPr>
        <w:pBdr>
          <w:top w:val="nil"/>
          <w:left w:val="nil"/>
          <w:bottom w:val="nil"/>
          <w:right w:val="nil"/>
          <w:between w:val="nil"/>
          <w:bar w:val="nil"/>
        </w:pBdr>
      </w:pPr>
      <w:r>
        <w:pict>
          <v:shape id="_x0000_i1029" type="#_x0000_t75" style="width:396pt;height:369.25pt" o:allowoverlap="f">
            <v:imagedata r:id="rId28" r:href="rId29"/>
          </v:shape>
        </w:pict>
      </w:r>
    </w:p>
    <w:p w:rsidR="00A77B3E" w:rsidRDefault="00773C9F">
      <w:pPr>
        <w:pBdr>
          <w:top w:val="nil"/>
          <w:left w:val="nil"/>
          <w:bottom w:val="nil"/>
          <w:right w:val="nil"/>
          <w:between w:val="nil"/>
          <w:bar w:val="nil"/>
        </w:pBdr>
        <w:rPr>
          <w:sz w:val="24"/>
          <w:szCs w:val="24"/>
        </w:rPr>
      </w:pPr>
      <w:r>
        <w:rPr>
          <w:sz w:val="24"/>
          <w:szCs w:val="24"/>
        </w:rPr>
        <w:t>Figure 4. Edit Contact Page.</w:t>
      </w:r>
    </w:p>
    <w:p w:rsidR="00A77B3E" w:rsidRDefault="00E01D5A">
      <w:pPr>
        <w:pBdr>
          <w:top w:val="nil"/>
          <w:left w:val="nil"/>
          <w:bottom w:val="nil"/>
          <w:right w:val="nil"/>
          <w:between w:val="nil"/>
          <w:bar w:val="nil"/>
        </w:pBdr>
        <w:rPr>
          <w:sz w:val="24"/>
          <w:szCs w:val="24"/>
        </w:rPr>
      </w:pPr>
    </w:p>
    <w:p w:rsidR="00A77B3E" w:rsidRDefault="00773C9F">
      <w:pPr>
        <w:pBdr>
          <w:top w:val="nil"/>
          <w:left w:val="nil"/>
          <w:bottom w:val="nil"/>
          <w:right w:val="nil"/>
          <w:between w:val="nil"/>
          <w:bar w:val="nil"/>
        </w:pBdr>
        <w:rPr>
          <w:sz w:val="28"/>
          <w:szCs w:val="28"/>
        </w:rPr>
      </w:pPr>
      <w:r>
        <w:rPr>
          <w:sz w:val="28"/>
          <w:szCs w:val="28"/>
        </w:rPr>
        <w:t>4.7</w:t>
      </w:r>
      <w:r>
        <w:rPr>
          <w:sz w:val="14"/>
          <w:szCs w:val="14"/>
        </w:rPr>
        <w:t xml:space="preserve">  </w:t>
      </w:r>
      <w:r>
        <w:rPr>
          <w:sz w:val="28"/>
          <w:szCs w:val="28"/>
        </w:rPr>
        <w:t>Search</w:t>
      </w:r>
    </w:p>
    <w:p w:rsidR="00A77B3E" w:rsidRDefault="00773C9F">
      <w:pPr>
        <w:pBdr>
          <w:top w:val="nil"/>
          <w:left w:val="nil"/>
          <w:bottom w:val="nil"/>
          <w:right w:val="nil"/>
          <w:between w:val="nil"/>
          <w:bar w:val="nil"/>
        </w:pBdr>
        <w:ind w:firstLine="720"/>
        <w:rPr>
          <w:sz w:val="24"/>
          <w:szCs w:val="24"/>
        </w:rPr>
      </w:pPr>
      <w:r>
        <w:rPr>
          <w:sz w:val="24"/>
          <w:szCs w:val="24"/>
        </w:rPr>
        <w:t>On every page past the user login page there shall be a search text box and search submit button. This allows the user to search for an exact matching specialty or contact. For the first version of this software, fuzzy searches will not be implemented.</w:t>
      </w:r>
      <w:r w:rsidR="00781051">
        <w:rPr>
          <w:sz w:val="24"/>
          <w:szCs w:val="24"/>
        </w:rPr>
        <w:t xml:space="preserve"> Any search query submitted will automatically be run on contact names, specialties, agencies, and contact notes fields of the database. Results will be returned in the order of matching </w:t>
      </w:r>
      <w:r w:rsidR="00781051">
        <w:rPr>
          <w:sz w:val="24"/>
          <w:szCs w:val="24"/>
        </w:rPr>
        <w:lastRenderedPageBreak/>
        <w:t>contact names first, followed by matching specialties, matching agencies, and contact notes with matching substrings.</w:t>
      </w:r>
    </w:p>
    <w:p w:rsidR="00A77B3E" w:rsidRDefault="00773C9F">
      <w:pPr>
        <w:pBdr>
          <w:top w:val="nil"/>
          <w:left w:val="nil"/>
          <w:bottom w:val="nil"/>
          <w:right w:val="nil"/>
          <w:between w:val="nil"/>
          <w:bar w:val="nil"/>
        </w:pBdr>
        <w:ind w:firstLine="720"/>
        <w:rPr>
          <w:b/>
          <w:bCs/>
          <w:sz w:val="24"/>
          <w:szCs w:val="24"/>
        </w:rPr>
      </w:pPr>
      <w:r>
        <w:rPr>
          <w:b/>
          <w:bCs/>
          <w:sz w:val="24"/>
          <w:szCs w:val="24"/>
        </w:rPr>
        <w:t>Nontechnical</w:t>
      </w:r>
      <w:r w:rsidR="00781051">
        <w:rPr>
          <w:b/>
          <w:bCs/>
          <w:sz w:val="24"/>
          <w:szCs w:val="24"/>
        </w:rPr>
        <w:t xml:space="preserve"> Reader</w:t>
      </w:r>
      <w:r>
        <w:rPr>
          <w:b/>
          <w:bCs/>
          <w:sz w:val="24"/>
          <w:szCs w:val="24"/>
        </w:rPr>
        <w:t xml:space="preserve"> Note: </w:t>
      </w:r>
      <w:r>
        <w:rPr>
          <w:sz w:val="24"/>
          <w:szCs w:val="24"/>
        </w:rPr>
        <w:t xml:space="preserve">Fuzzy searches will return results even if a word is not spelled exactly correct. </w:t>
      </w:r>
    </w:p>
    <w:p w:rsidR="00A77B3E" w:rsidRDefault="00773C9F">
      <w:pPr>
        <w:pBdr>
          <w:top w:val="nil"/>
          <w:left w:val="nil"/>
          <w:bottom w:val="nil"/>
          <w:right w:val="nil"/>
          <w:between w:val="nil"/>
          <w:bar w:val="nil"/>
        </w:pBdr>
        <w:ind w:firstLine="720"/>
        <w:rPr>
          <w:sz w:val="24"/>
          <w:szCs w:val="24"/>
        </w:rPr>
      </w:pPr>
      <w:r>
        <w:rPr>
          <w:sz w:val="24"/>
          <w:szCs w:val="24"/>
        </w:rPr>
        <w:t>The search box can be seen below the title “Anti-Theft Lookup System” in figure 2, figure 3, and figure 4.</w:t>
      </w:r>
    </w:p>
    <w:p w:rsidR="00B2332E" w:rsidRDefault="00B2332E">
      <w:pPr>
        <w:pBdr>
          <w:top w:val="nil"/>
          <w:left w:val="nil"/>
          <w:bottom w:val="nil"/>
          <w:right w:val="nil"/>
          <w:between w:val="nil"/>
          <w:bar w:val="nil"/>
        </w:pBdr>
        <w:ind w:firstLine="720"/>
        <w:rPr>
          <w:sz w:val="24"/>
          <w:szCs w:val="24"/>
        </w:rPr>
      </w:pPr>
      <w:r>
        <w:rPr>
          <w:sz w:val="24"/>
          <w:szCs w:val="24"/>
        </w:rPr>
        <w:t>The webpage will have a button to sort alphabetically according to any of the table columns for a contact. In order to only view contacts in your area the user can just sort the zip code in ascending or descending order and choose a contact in the same, or a similar, zip code.</w:t>
      </w:r>
    </w:p>
    <w:p w:rsidR="00A77B3E" w:rsidRDefault="00E01D5A">
      <w:pPr>
        <w:pBdr>
          <w:top w:val="nil"/>
          <w:left w:val="nil"/>
          <w:bottom w:val="nil"/>
          <w:right w:val="nil"/>
          <w:between w:val="nil"/>
          <w:bar w:val="nil"/>
        </w:pBdr>
        <w:ind w:firstLine="720"/>
      </w:pPr>
    </w:p>
    <w:p w:rsidR="00A77B3E" w:rsidRDefault="00773C9F">
      <w:pPr>
        <w:pBdr>
          <w:top w:val="nil"/>
          <w:left w:val="nil"/>
          <w:bottom w:val="nil"/>
          <w:right w:val="nil"/>
          <w:between w:val="nil"/>
          <w:bar w:val="nil"/>
        </w:pBdr>
        <w:rPr>
          <w:sz w:val="28"/>
          <w:szCs w:val="28"/>
        </w:rPr>
      </w:pPr>
      <w:r>
        <w:rPr>
          <w:sz w:val="28"/>
          <w:szCs w:val="28"/>
        </w:rPr>
        <w:t>4.8</w:t>
      </w:r>
      <w:r>
        <w:rPr>
          <w:sz w:val="14"/>
          <w:szCs w:val="14"/>
        </w:rPr>
        <w:t xml:space="preserve">  </w:t>
      </w:r>
      <w:r>
        <w:rPr>
          <w:sz w:val="28"/>
          <w:szCs w:val="28"/>
        </w:rPr>
        <w:t>Links</w:t>
      </w:r>
    </w:p>
    <w:p w:rsidR="00A77B3E" w:rsidRDefault="00773C9F">
      <w:pPr>
        <w:pBdr>
          <w:top w:val="nil"/>
          <w:left w:val="nil"/>
          <w:bottom w:val="nil"/>
          <w:right w:val="nil"/>
          <w:between w:val="nil"/>
          <w:bar w:val="nil"/>
        </w:pBdr>
        <w:rPr>
          <w:sz w:val="28"/>
          <w:szCs w:val="28"/>
        </w:rPr>
      </w:pPr>
      <w:r>
        <w:rPr>
          <w:sz w:val="28"/>
          <w:szCs w:val="28"/>
        </w:rPr>
        <w:tab/>
      </w:r>
      <w:r>
        <w:rPr>
          <w:sz w:val="24"/>
          <w:szCs w:val="24"/>
        </w:rPr>
        <w:t>This is really more of a feature than a function but a few links will be included on some of the specialty areas to make the system more useful. These links will not be editable by the user.</w:t>
      </w:r>
    </w:p>
    <w:p w:rsidR="00A77B3E" w:rsidRDefault="00024F1B" w:rsidP="009A2AAE">
      <w:pPr>
        <w:pBdr>
          <w:top w:val="nil"/>
          <w:left w:val="nil"/>
          <w:bottom w:val="nil"/>
          <w:right w:val="nil"/>
          <w:between w:val="nil"/>
          <w:bar w:val="nil"/>
        </w:pBdr>
      </w:pPr>
      <w:r>
        <w:pict>
          <v:shape id="_x0000_i1030" type="#_x0000_t75" style="width:359.1pt;height:336.9pt" o:allowoverlap="f">
            <v:imagedata r:id="rId30" r:href="rId31" cropbottom="16519f"/>
          </v:shape>
        </w:pict>
      </w:r>
    </w:p>
    <w:p w:rsidR="00A77B3E" w:rsidRDefault="00773C9F" w:rsidP="009A2AAE">
      <w:pPr>
        <w:pBdr>
          <w:top w:val="nil"/>
          <w:left w:val="nil"/>
          <w:bottom w:val="nil"/>
          <w:right w:val="nil"/>
          <w:between w:val="nil"/>
          <w:bar w:val="nil"/>
        </w:pBdr>
      </w:pPr>
      <w:r>
        <w:t>Figure 5. Example screenshot displaying suggested website links. Links will not be editable by users.</w:t>
      </w:r>
    </w:p>
    <w:p w:rsidR="009A2AAE" w:rsidRDefault="009A2AAE">
      <w:pPr>
        <w:pBdr>
          <w:top w:val="nil"/>
          <w:left w:val="nil"/>
          <w:bottom w:val="nil"/>
          <w:right w:val="nil"/>
          <w:between w:val="nil"/>
          <w:bar w:val="nil"/>
        </w:pBdr>
        <w:rPr>
          <w:sz w:val="28"/>
          <w:szCs w:val="28"/>
        </w:rPr>
      </w:pPr>
    </w:p>
    <w:p w:rsidR="00A77B3E" w:rsidRDefault="00773C9F">
      <w:pPr>
        <w:pBdr>
          <w:top w:val="nil"/>
          <w:left w:val="nil"/>
          <w:bottom w:val="nil"/>
          <w:right w:val="nil"/>
          <w:between w:val="nil"/>
          <w:bar w:val="nil"/>
        </w:pBdr>
        <w:rPr>
          <w:sz w:val="28"/>
          <w:szCs w:val="28"/>
        </w:rPr>
      </w:pPr>
      <w:r>
        <w:rPr>
          <w:sz w:val="28"/>
          <w:szCs w:val="28"/>
        </w:rPr>
        <w:t>4.9</w:t>
      </w:r>
      <w:r>
        <w:rPr>
          <w:sz w:val="14"/>
          <w:szCs w:val="14"/>
        </w:rPr>
        <w:t xml:space="preserve">  </w:t>
      </w:r>
      <w:r>
        <w:rPr>
          <w:sz w:val="28"/>
          <w:szCs w:val="28"/>
        </w:rPr>
        <w:t>Logout</w:t>
      </w:r>
    </w:p>
    <w:p w:rsidR="00A77B3E" w:rsidRDefault="00773C9F">
      <w:pPr>
        <w:pBdr>
          <w:top w:val="nil"/>
          <w:left w:val="nil"/>
          <w:bottom w:val="nil"/>
          <w:right w:val="nil"/>
          <w:between w:val="nil"/>
          <w:bar w:val="nil"/>
        </w:pBdr>
        <w:ind w:firstLine="720"/>
        <w:rPr>
          <w:sz w:val="24"/>
          <w:szCs w:val="24"/>
        </w:rPr>
      </w:pPr>
      <w:r>
        <w:rPr>
          <w:sz w:val="24"/>
          <w:szCs w:val="24"/>
        </w:rPr>
        <w:lastRenderedPageBreak/>
        <w:t>When the user is finished referencing or updating the Anti-Theft Lookup System they are encouraged to logout by clicking the “Logout” button. If a user does not logout manually, their session will eventually timeout anyway.</w:t>
      </w:r>
    </w:p>
    <w:p w:rsidR="00A77B3E" w:rsidRDefault="00773C9F">
      <w:pPr>
        <w:pBdr>
          <w:top w:val="nil"/>
          <w:left w:val="nil"/>
          <w:bottom w:val="nil"/>
          <w:right w:val="nil"/>
          <w:between w:val="nil"/>
          <w:bar w:val="nil"/>
        </w:pBdr>
      </w:pPr>
      <w:r>
        <w:tab/>
        <w:t>The “Logout” button can be seen in the top right corner of figures 2 through 5.</w:t>
      </w:r>
    </w:p>
    <w:p w:rsidR="006328D3" w:rsidRDefault="006328D3">
      <w:pPr>
        <w:pBdr>
          <w:top w:val="nil"/>
          <w:left w:val="nil"/>
          <w:bottom w:val="nil"/>
          <w:right w:val="nil"/>
          <w:between w:val="nil"/>
          <w:bar w:val="nil"/>
        </w:pBdr>
      </w:pPr>
    </w:p>
    <w:p w:rsidR="006328D3" w:rsidRDefault="006328D3" w:rsidP="006328D3">
      <w:pPr>
        <w:pBdr>
          <w:top w:val="nil"/>
          <w:left w:val="nil"/>
          <w:bottom w:val="nil"/>
          <w:right w:val="nil"/>
          <w:between w:val="nil"/>
          <w:bar w:val="nil"/>
        </w:pBdr>
        <w:rPr>
          <w:sz w:val="28"/>
          <w:szCs w:val="28"/>
        </w:rPr>
      </w:pPr>
      <w:r>
        <w:rPr>
          <w:sz w:val="28"/>
          <w:szCs w:val="28"/>
        </w:rPr>
        <w:t>4.10</w:t>
      </w:r>
      <w:r>
        <w:rPr>
          <w:sz w:val="14"/>
          <w:szCs w:val="14"/>
        </w:rPr>
        <w:t xml:space="preserve"> </w:t>
      </w:r>
      <w:r>
        <w:rPr>
          <w:sz w:val="28"/>
          <w:szCs w:val="28"/>
        </w:rPr>
        <w:t>Suggested Future Functions</w:t>
      </w:r>
    </w:p>
    <w:p w:rsidR="00353FB3" w:rsidRDefault="006328D3" w:rsidP="006328D3">
      <w:pPr>
        <w:pBdr>
          <w:top w:val="nil"/>
          <w:left w:val="nil"/>
          <w:bottom w:val="nil"/>
          <w:right w:val="nil"/>
          <w:between w:val="nil"/>
          <w:bar w:val="nil"/>
        </w:pBdr>
        <w:jc w:val="center"/>
        <w:rPr>
          <w:sz w:val="28"/>
          <w:szCs w:val="28"/>
        </w:rPr>
      </w:pPr>
      <w:r>
        <w:rPr>
          <w:sz w:val="28"/>
          <w:szCs w:val="28"/>
        </w:rPr>
        <w:t>"Add to Favorites"</w:t>
      </w:r>
    </w:p>
    <w:p w:rsidR="006328D3" w:rsidRDefault="006328D3">
      <w:pPr>
        <w:pBdr>
          <w:top w:val="nil"/>
          <w:left w:val="nil"/>
          <w:bottom w:val="nil"/>
          <w:right w:val="nil"/>
          <w:between w:val="nil"/>
          <w:bar w:val="nil"/>
        </w:pBdr>
        <w:rPr>
          <w:sz w:val="28"/>
          <w:szCs w:val="28"/>
        </w:rPr>
      </w:pPr>
      <w:r>
        <w:rPr>
          <w:sz w:val="28"/>
          <w:szCs w:val="28"/>
        </w:rPr>
        <w:tab/>
        <w:t>We believe that the utility of this application would increase if there were a way for members to add contacts to a favorites list for quick reference. To ensure the project does not go beyond the semester time limit this is a suggested future addition.</w:t>
      </w:r>
    </w:p>
    <w:p w:rsidR="006328D3" w:rsidRDefault="006328D3" w:rsidP="006328D3">
      <w:pPr>
        <w:pBdr>
          <w:top w:val="nil"/>
          <w:left w:val="nil"/>
          <w:bottom w:val="nil"/>
          <w:right w:val="nil"/>
          <w:between w:val="nil"/>
          <w:bar w:val="nil"/>
        </w:pBdr>
        <w:jc w:val="center"/>
        <w:rPr>
          <w:sz w:val="28"/>
          <w:szCs w:val="28"/>
        </w:rPr>
      </w:pPr>
      <w:r>
        <w:rPr>
          <w:sz w:val="28"/>
          <w:szCs w:val="28"/>
        </w:rPr>
        <w:t>"Fuzzy Search"</w:t>
      </w:r>
    </w:p>
    <w:p w:rsidR="006328D3" w:rsidRDefault="006328D3" w:rsidP="006328D3">
      <w:pPr>
        <w:pBdr>
          <w:top w:val="nil"/>
          <w:left w:val="nil"/>
          <w:bottom w:val="nil"/>
          <w:right w:val="nil"/>
          <w:between w:val="nil"/>
          <w:bar w:val="nil"/>
        </w:pBdr>
        <w:rPr>
          <w:sz w:val="28"/>
          <w:szCs w:val="28"/>
        </w:rPr>
      </w:pPr>
      <w:r>
        <w:rPr>
          <w:sz w:val="28"/>
          <w:szCs w:val="28"/>
        </w:rPr>
        <w:tab/>
        <w:t>A fuzzy search functionality would also increase the usefulness</w:t>
      </w:r>
      <w:r w:rsidR="00781051">
        <w:rPr>
          <w:sz w:val="28"/>
          <w:szCs w:val="28"/>
        </w:rPr>
        <w:t xml:space="preserve"> of this application. As it is highly unlikely that a user will be able to spell their search query exactly right every time we believe that implementing a fuzzy search function would be a worthwhile </w:t>
      </w:r>
      <w:r w:rsidR="00B2332E">
        <w:rPr>
          <w:sz w:val="28"/>
          <w:szCs w:val="28"/>
        </w:rPr>
        <w:t>pursuit</w:t>
      </w:r>
      <w:r w:rsidR="00781051">
        <w:rPr>
          <w:sz w:val="28"/>
          <w:szCs w:val="28"/>
        </w:rPr>
        <w:t>.</w:t>
      </w:r>
    </w:p>
    <w:p w:rsidR="006328D3" w:rsidRDefault="006328D3">
      <w:pPr>
        <w:pBdr>
          <w:top w:val="nil"/>
          <w:left w:val="nil"/>
          <w:bottom w:val="nil"/>
          <w:right w:val="nil"/>
          <w:between w:val="nil"/>
          <w:bar w:val="nil"/>
        </w:pBdr>
        <w:rPr>
          <w:sz w:val="28"/>
          <w:szCs w:val="28"/>
        </w:rPr>
      </w:pPr>
    </w:p>
    <w:p w:rsidR="00A77B3E" w:rsidRPr="009A2AAE" w:rsidRDefault="00773C9F">
      <w:pPr>
        <w:pBdr>
          <w:top w:val="nil"/>
          <w:left w:val="nil"/>
          <w:bottom w:val="nil"/>
          <w:right w:val="nil"/>
          <w:between w:val="nil"/>
          <w:bar w:val="nil"/>
        </w:pBdr>
        <w:rPr>
          <w:sz w:val="32"/>
          <w:szCs w:val="32"/>
        </w:rPr>
      </w:pPr>
      <w:r w:rsidRPr="009A2AAE">
        <w:rPr>
          <w:sz w:val="32"/>
          <w:szCs w:val="32"/>
        </w:rPr>
        <w:t>5. Additional Screen Layout</w:t>
      </w:r>
    </w:p>
    <w:p w:rsidR="00A77B3E" w:rsidRDefault="00024F1B" w:rsidP="009A2AAE">
      <w:pPr>
        <w:pBdr>
          <w:top w:val="nil"/>
          <w:left w:val="nil"/>
          <w:bottom w:val="nil"/>
          <w:right w:val="nil"/>
          <w:between w:val="nil"/>
          <w:bar w:val="nil"/>
        </w:pBdr>
      </w:pPr>
      <w:r>
        <w:pict>
          <v:shape id="_x0000_i1031" type="#_x0000_t75" style="width:357.25pt;height:228.9pt" o:allowoverlap="f">
            <v:imagedata r:id="rId32" r:href="rId33" cropbottom="30520f"/>
          </v:shape>
        </w:pict>
      </w:r>
    </w:p>
    <w:p w:rsidR="00A77B3E" w:rsidRDefault="00773C9F" w:rsidP="009A2AAE">
      <w:pPr>
        <w:pBdr>
          <w:top w:val="nil"/>
          <w:left w:val="nil"/>
          <w:bottom w:val="nil"/>
          <w:right w:val="nil"/>
          <w:between w:val="nil"/>
          <w:bar w:val="nil"/>
        </w:pBdr>
      </w:pPr>
      <w:r>
        <w:t>Figure 7. Example menu for insurance agent lookup.</w:t>
      </w:r>
    </w:p>
    <w:p w:rsidR="00A77B3E" w:rsidRDefault="00E01D5A">
      <w:pPr>
        <w:pBdr>
          <w:top w:val="nil"/>
          <w:left w:val="nil"/>
          <w:bottom w:val="nil"/>
          <w:right w:val="nil"/>
          <w:between w:val="nil"/>
          <w:bar w:val="nil"/>
        </w:pBdr>
        <w:rPr>
          <w:sz w:val="28"/>
          <w:szCs w:val="28"/>
        </w:rPr>
      </w:pPr>
    </w:p>
    <w:p w:rsidR="00353FB3" w:rsidRDefault="009A2AAE">
      <w:pPr>
        <w:pBdr>
          <w:top w:val="nil"/>
          <w:left w:val="nil"/>
          <w:bottom w:val="nil"/>
          <w:right w:val="nil"/>
          <w:between w:val="nil"/>
          <w:bar w:val="nil"/>
        </w:pBdr>
        <w:rPr>
          <w:sz w:val="28"/>
          <w:szCs w:val="28"/>
        </w:rPr>
      </w:pPr>
      <w:r>
        <w:rPr>
          <w:noProof/>
          <w:sz w:val="28"/>
          <w:szCs w:val="28"/>
        </w:rPr>
        <w:lastRenderedPageBreak/>
        <w:drawing>
          <wp:inline distT="0" distB="0" distL="0" distR="0">
            <wp:extent cx="6115050" cy="3048000"/>
            <wp:effectExtent l="19050" t="0" r="0" b="0"/>
            <wp:docPr id="11" name="Picture 11" descr="C:\Users\Joseph\AppData\Local\Microsoft\Windows\Temporary Internet Files\Content.Outlook\YTQGCCFY\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ph\AppData\Local\Microsoft\Windows\Temporary Internet Files\Content.Outlook\YTQGCCFY\Picture 2.png"/>
                    <pic:cNvPicPr>
                      <a:picLocks noChangeAspect="1" noChangeArrowheads="1"/>
                    </pic:cNvPicPr>
                  </pic:nvPicPr>
                  <pic:blipFill>
                    <a:blip r:embed="rId34" cstate="print"/>
                    <a:srcRect t="11222" b="8978"/>
                    <a:stretch>
                      <a:fillRect/>
                    </a:stretch>
                  </pic:blipFill>
                  <pic:spPr bwMode="auto">
                    <a:xfrm>
                      <a:off x="0" y="0"/>
                      <a:ext cx="6115050" cy="3048000"/>
                    </a:xfrm>
                    <a:prstGeom prst="rect">
                      <a:avLst/>
                    </a:prstGeom>
                    <a:noFill/>
                    <a:ln w="9525">
                      <a:noFill/>
                      <a:miter lim="800000"/>
                      <a:headEnd/>
                      <a:tailEnd/>
                    </a:ln>
                  </pic:spPr>
                </pic:pic>
              </a:graphicData>
            </a:graphic>
          </wp:inline>
        </w:drawing>
      </w:r>
    </w:p>
    <w:p w:rsidR="00353FB3" w:rsidRPr="009A2AAE" w:rsidRDefault="009A2AAE">
      <w:pPr>
        <w:pBdr>
          <w:top w:val="nil"/>
          <w:left w:val="nil"/>
          <w:bottom w:val="nil"/>
          <w:right w:val="nil"/>
          <w:between w:val="nil"/>
          <w:bar w:val="nil"/>
        </w:pBdr>
      </w:pPr>
      <w:r w:rsidRPr="009A2AAE">
        <w:t>Figure 9. Sample of actual web page design</w:t>
      </w:r>
      <w:r w:rsidR="00AD124B">
        <w:t xml:space="preserve"> depicting drop down menus</w:t>
      </w:r>
      <w:r w:rsidRPr="009A2AAE">
        <w:t>.</w:t>
      </w:r>
    </w:p>
    <w:p w:rsidR="009A2AAE" w:rsidRDefault="00AD124B">
      <w:pPr>
        <w:pBdr>
          <w:top w:val="nil"/>
          <w:left w:val="nil"/>
          <w:bottom w:val="nil"/>
          <w:right w:val="nil"/>
          <w:between w:val="nil"/>
          <w:bar w:val="nil"/>
        </w:pBdr>
        <w:rPr>
          <w:sz w:val="28"/>
          <w:szCs w:val="28"/>
        </w:rPr>
      </w:pPr>
      <w:r>
        <w:rPr>
          <w:noProof/>
          <w:sz w:val="28"/>
          <w:szCs w:val="28"/>
        </w:rPr>
        <w:drawing>
          <wp:inline distT="0" distB="0" distL="0" distR="0">
            <wp:extent cx="6118279" cy="3068664"/>
            <wp:effectExtent l="19050" t="0" r="0" b="0"/>
            <wp:docPr id="28" name="Picture 28" descr="C:\Users\Joseph\AppData\Local\Microsoft\Windows\Temporary Internet Files\Content.Outlook\YTQGCCFY\Picture 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oseph\AppData\Local\Microsoft\Windows\Temporary Internet Files\Content.Outlook\YTQGCCFY\Picture 6 (2).png"/>
                    <pic:cNvPicPr>
                      <a:picLocks noChangeAspect="1" noChangeArrowheads="1"/>
                    </pic:cNvPicPr>
                  </pic:nvPicPr>
                  <pic:blipFill>
                    <a:blip r:embed="rId35" cstate="print"/>
                    <a:srcRect t="10931" b="8907"/>
                    <a:stretch>
                      <a:fillRect/>
                    </a:stretch>
                  </pic:blipFill>
                  <pic:spPr bwMode="auto">
                    <a:xfrm>
                      <a:off x="0" y="0"/>
                      <a:ext cx="6118279" cy="3068664"/>
                    </a:xfrm>
                    <a:prstGeom prst="rect">
                      <a:avLst/>
                    </a:prstGeom>
                    <a:noFill/>
                    <a:ln w="9525">
                      <a:noFill/>
                      <a:miter lim="800000"/>
                      <a:headEnd/>
                      <a:tailEnd/>
                    </a:ln>
                  </pic:spPr>
                </pic:pic>
              </a:graphicData>
            </a:graphic>
          </wp:inline>
        </w:drawing>
      </w:r>
    </w:p>
    <w:p w:rsidR="00AD124B" w:rsidRPr="009A2AAE" w:rsidRDefault="00AD124B" w:rsidP="00AD124B">
      <w:pPr>
        <w:pBdr>
          <w:top w:val="nil"/>
          <w:left w:val="nil"/>
          <w:bottom w:val="nil"/>
          <w:right w:val="nil"/>
          <w:between w:val="nil"/>
          <w:bar w:val="nil"/>
        </w:pBdr>
      </w:pPr>
      <w:r w:rsidRPr="009A2AAE">
        <w:t xml:space="preserve">Figure </w:t>
      </w:r>
      <w:r>
        <w:t>10</w:t>
      </w:r>
      <w:r w:rsidRPr="009A2AAE">
        <w:t>. Sample of actual web page design</w:t>
      </w:r>
      <w:r>
        <w:t xml:space="preserve"> depicting contact information</w:t>
      </w:r>
      <w:r w:rsidRPr="009A2AAE">
        <w:t>.</w:t>
      </w:r>
    </w:p>
    <w:p w:rsidR="00353FB3" w:rsidRDefault="00353FB3">
      <w:pPr>
        <w:pBdr>
          <w:top w:val="nil"/>
          <w:left w:val="nil"/>
          <w:bottom w:val="nil"/>
          <w:right w:val="nil"/>
          <w:between w:val="nil"/>
          <w:bar w:val="nil"/>
        </w:pBdr>
        <w:rPr>
          <w:sz w:val="28"/>
          <w:szCs w:val="28"/>
        </w:rPr>
      </w:pPr>
    </w:p>
    <w:p w:rsidR="00A77B3E" w:rsidRDefault="00773C9F">
      <w:pPr>
        <w:pBdr>
          <w:top w:val="nil"/>
          <w:left w:val="nil"/>
          <w:bottom w:val="nil"/>
          <w:right w:val="nil"/>
          <w:between w:val="nil"/>
          <w:bar w:val="nil"/>
        </w:pBdr>
        <w:rPr>
          <w:sz w:val="28"/>
          <w:szCs w:val="28"/>
        </w:rPr>
      </w:pPr>
      <w:r>
        <w:rPr>
          <w:sz w:val="28"/>
          <w:szCs w:val="28"/>
        </w:rPr>
        <w:t>6.</w:t>
      </w:r>
      <w:r>
        <w:rPr>
          <w:sz w:val="14"/>
          <w:szCs w:val="14"/>
        </w:rPr>
        <w:t xml:space="preserve"> </w:t>
      </w:r>
      <w:r>
        <w:rPr>
          <w:sz w:val="28"/>
          <w:szCs w:val="28"/>
        </w:rPr>
        <w:t>Database Description</w:t>
      </w:r>
    </w:p>
    <w:p w:rsidR="00A77B3E" w:rsidRDefault="00024F1B">
      <w:pPr>
        <w:pBdr>
          <w:top w:val="nil"/>
          <w:left w:val="nil"/>
          <w:bottom w:val="nil"/>
          <w:right w:val="nil"/>
          <w:between w:val="nil"/>
          <w:bar w:val="nil"/>
        </w:pBdr>
        <w:ind w:left="-720"/>
      </w:pPr>
      <w:r>
        <w:pict>
          <v:shape id="_x0000_i1032" type="#_x0000_t75" style="width:541.85pt;height:289.85pt" o:allowoverlap="f">
            <v:imagedata r:id="rId36" r:href="rId37"/>
          </v:shape>
        </w:pict>
      </w:r>
    </w:p>
    <w:p w:rsidR="00A77B3E" w:rsidRDefault="00773C9F">
      <w:pPr>
        <w:pBdr>
          <w:top w:val="nil"/>
          <w:left w:val="nil"/>
          <w:bottom w:val="nil"/>
          <w:right w:val="nil"/>
          <w:between w:val="nil"/>
          <w:bar w:val="nil"/>
        </w:pBdr>
        <w:rPr>
          <w:sz w:val="24"/>
          <w:szCs w:val="24"/>
        </w:rPr>
      </w:pPr>
      <w:r>
        <w:rPr>
          <w:sz w:val="24"/>
          <w:szCs w:val="24"/>
        </w:rPr>
        <w:t xml:space="preserve">Figure </w:t>
      </w:r>
      <w:r w:rsidR="00AD124B">
        <w:rPr>
          <w:sz w:val="24"/>
          <w:szCs w:val="24"/>
        </w:rPr>
        <w:t>11</w:t>
      </w:r>
      <w:r>
        <w:rPr>
          <w:sz w:val="24"/>
          <w:szCs w:val="24"/>
        </w:rPr>
        <w:t>. Database Tables.</w:t>
      </w:r>
    </w:p>
    <w:p w:rsidR="00A77B3E" w:rsidRDefault="00E01D5A">
      <w:pPr>
        <w:pBdr>
          <w:top w:val="nil"/>
          <w:left w:val="nil"/>
          <w:bottom w:val="nil"/>
          <w:right w:val="nil"/>
          <w:between w:val="nil"/>
          <w:bar w:val="nil"/>
        </w:pBdr>
        <w:rPr>
          <w:sz w:val="24"/>
          <w:szCs w:val="24"/>
        </w:rPr>
      </w:pPr>
    </w:p>
    <w:p w:rsidR="00781051" w:rsidRDefault="00781051">
      <w:pPr>
        <w:pBdr>
          <w:top w:val="nil"/>
          <w:left w:val="nil"/>
          <w:bottom w:val="nil"/>
          <w:right w:val="nil"/>
          <w:between w:val="nil"/>
          <w:bar w:val="nil"/>
        </w:pBdr>
        <w:rPr>
          <w:sz w:val="24"/>
          <w:szCs w:val="24"/>
        </w:rPr>
      </w:pPr>
      <w:r>
        <w:rPr>
          <w:sz w:val="24"/>
          <w:szCs w:val="24"/>
        </w:rPr>
        <w:t xml:space="preserve">The database will start out small at first with only a short list of contacts but even as the database grows, the disk space required is not anticipated to become a pressing issue. All information being stored will be in text form and the largest possible field is a </w:t>
      </w:r>
      <w:proofErr w:type="spellStart"/>
      <w:r>
        <w:rPr>
          <w:sz w:val="24"/>
          <w:szCs w:val="24"/>
        </w:rPr>
        <w:t>varchar</w:t>
      </w:r>
      <w:proofErr w:type="spellEnd"/>
      <w:r>
        <w:rPr>
          <w:sz w:val="24"/>
          <w:szCs w:val="24"/>
        </w:rPr>
        <w:t xml:space="preserve"> of 256 </w:t>
      </w:r>
      <w:r w:rsidR="00B2332E">
        <w:rPr>
          <w:sz w:val="24"/>
          <w:szCs w:val="24"/>
        </w:rPr>
        <w:t>characters for the notes field. It is recommended that a script be created to back up all database information on a nightly basis (or during whatever time period where system usage is at a minimum).</w:t>
      </w:r>
    </w:p>
    <w:p w:rsidR="00AD124B" w:rsidRDefault="00AD124B">
      <w:pPr>
        <w:pBdr>
          <w:top w:val="nil"/>
          <w:left w:val="nil"/>
          <w:bottom w:val="nil"/>
          <w:right w:val="nil"/>
          <w:between w:val="nil"/>
          <w:bar w:val="nil"/>
        </w:pBdr>
        <w:rPr>
          <w:sz w:val="24"/>
          <w:szCs w:val="24"/>
        </w:rPr>
      </w:pPr>
    </w:p>
    <w:p w:rsidR="00A77B3E" w:rsidRDefault="00773C9F">
      <w:pPr>
        <w:pBdr>
          <w:top w:val="nil"/>
          <w:left w:val="nil"/>
          <w:bottom w:val="nil"/>
          <w:right w:val="nil"/>
          <w:between w:val="nil"/>
          <w:bar w:val="nil"/>
        </w:pBdr>
        <w:rPr>
          <w:b/>
          <w:bCs/>
          <w:sz w:val="24"/>
          <w:szCs w:val="24"/>
        </w:rPr>
      </w:pPr>
      <w:r>
        <w:rPr>
          <w:b/>
          <w:bCs/>
          <w:sz w:val="24"/>
          <w:szCs w:val="24"/>
        </w:rPr>
        <w:t>Specialty</w:t>
      </w:r>
    </w:p>
    <w:p w:rsidR="00A77B3E" w:rsidRDefault="00773C9F">
      <w:pPr>
        <w:pBdr>
          <w:top w:val="nil"/>
          <w:left w:val="nil"/>
          <w:bottom w:val="nil"/>
          <w:right w:val="nil"/>
          <w:between w:val="nil"/>
          <w:bar w:val="nil"/>
        </w:pBdr>
        <w:rPr>
          <w:sz w:val="28"/>
          <w:szCs w:val="28"/>
        </w:rPr>
      </w:pPr>
      <w:r>
        <w:rPr>
          <w:sz w:val="28"/>
          <w:szCs w:val="28"/>
        </w:rPr>
        <w:t xml:space="preserve">        </w:t>
      </w:r>
      <w:r>
        <w:rPr>
          <w:sz w:val="28"/>
          <w:szCs w:val="28"/>
        </w:rPr>
        <w:tab/>
      </w:r>
      <w:r>
        <w:t>This table contains a list of specialties.  Each specialty is given a unique value.</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proofErr w:type="spellStart"/>
      <w:r>
        <w:rPr>
          <w:b/>
          <w:bCs/>
        </w:rPr>
        <w:t>Specialty_id</w:t>
      </w:r>
      <w:proofErr w:type="spellEnd"/>
      <w:r>
        <w:t xml:space="preserve">  - A unique number for each </w:t>
      </w:r>
      <w:r w:rsidR="00353FB3">
        <w:t>specialty</w:t>
      </w:r>
      <w:r>
        <w:t>.  It is required (not NULL).  It uses auto-increment.</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r>
        <w:rPr>
          <w:b/>
          <w:bCs/>
        </w:rPr>
        <w:t>Specialty</w:t>
      </w:r>
      <w:r>
        <w:rPr>
          <w:i/>
          <w:iCs/>
        </w:rPr>
        <w:t xml:space="preserve"> - </w:t>
      </w:r>
      <w:r>
        <w:t>This field will contain the specialties (auto theft, forgery, locks, etc.).</w:t>
      </w:r>
    </w:p>
    <w:p w:rsidR="00A77B3E" w:rsidRDefault="00773C9F">
      <w:pPr>
        <w:pBdr>
          <w:top w:val="nil"/>
          <w:left w:val="nil"/>
          <w:bottom w:val="nil"/>
          <w:right w:val="nil"/>
          <w:between w:val="nil"/>
          <w:bar w:val="nil"/>
        </w:pBdr>
      </w:pPr>
      <w:r>
        <w:t xml:space="preserve"> </w:t>
      </w:r>
    </w:p>
    <w:p w:rsidR="00A77B3E" w:rsidRDefault="00773C9F">
      <w:pPr>
        <w:pBdr>
          <w:top w:val="nil"/>
          <w:left w:val="nil"/>
          <w:bottom w:val="nil"/>
          <w:right w:val="nil"/>
          <w:between w:val="nil"/>
          <w:bar w:val="nil"/>
        </w:pBdr>
        <w:rPr>
          <w:b/>
          <w:bCs/>
          <w:sz w:val="28"/>
          <w:szCs w:val="28"/>
        </w:rPr>
      </w:pPr>
      <w:r>
        <w:rPr>
          <w:b/>
          <w:bCs/>
          <w:sz w:val="28"/>
          <w:szCs w:val="28"/>
        </w:rPr>
        <w:t>Agency</w:t>
      </w:r>
    </w:p>
    <w:p w:rsidR="00A77B3E" w:rsidRDefault="00773C9F">
      <w:pPr>
        <w:pBdr>
          <w:top w:val="nil"/>
          <w:left w:val="nil"/>
          <w:bottom w:val="nil"/>
          <w:right w:val="nil"/>
          <w:between w:val="nil"/>
          <w:bar w:val="nil"/>
        </w:pBdr>
      </w:pPr>
      <w:r>
        <w:t>This table contains a list of agencies.  Each agency is given a unique value.</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proofErr w:type="spellStart"/>
      <w:r>
        <w:rPr>
          <w:b/>
          <w:bCs/>
        </w:rPr>
        <w:t>Agency</w:t>
      </w:r>
      <w:r>
        <w:t>_</w:t>
      </w:r>
      <w:r>
        <w:rPr>
          <w:b/>
          <w:bCs/>
        </w:rPr>
        <w:t>id</w:t>
      </w:r>
      <w:proofErr w:type="spellEnd"/>
      <w:r>
        <w:rPr>
          <w:i/>
          <w:iCs/>
        </w:rPr>
        <w:t xml:space="preserve"> - </w:t>
      </w:r>
      <w:r>
        <w:t>A unique number for each agency.  It is required (not NULL).  It uses auto-increment.</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r>
        <w:rPr>
          <w:b/>
          <w:bCs/>
        </w:rPr>
        <w:t>Agency</w:t>
      </w:r>
      <w:r>
        <w:rPr>
          <w:i/>
          <w:iCs/>
        </w:rPr>
        <w:t xml:space="preserve"> - </w:t>
      </w:r>
      <w:r>
        <w:t>This field will contain the agencies (insurance, etc.).</w:t>
      </w:r>
    </w:p>
    <w:p w:rsidR="00A77B3E" w:rsidRDefault="00773C9F">
      <w:pPr>
        <w:pBdr>
          <w:top w:val="nil"/>
          <w:left w:val="nil"/>
          <w:bottom w:val="nil"/>
          <w:right w:val="nil"/>
          <w:between w:val="nil"/>
          <w:bar w:val="nil"/>
        </w:pBdr>
      </w:pPr>
      <w:r>
        <w:t xml:space="preserve"> </w:t>
      </w:r>
      <w:r>
        <w:rPr>
          <w:b/>
          <w:bCs/>
          <w:sz w:val="28"/>
          <w:szCs w:val="28"/>
        </w:rPr>
        <w:t xml:space="preserve"> </w:t>
      </w:r>
    </w:p>
    <w:p w:rsidR="00A77B3E" w:rsidRDefault="00773C9F">
      <w:pPr>
        <w:pBdr>
          <w:top w:val="nil"/>
          <w:left w:val="nil"/>
          <w:bottom w:val="nil"/>
          <w:right w:val="nil"/>
          <w:between w:val="nil"/>
          <w:bar w:val="nil"/>
        </w:pBdr>
        <w:rPr>
          <w:b/>
          <w:bCs/>
          <w:sz w:val="24"/>
          <w:szCs w:val="24"/>
        </w:rPr>
      </w:pPr>
      <w:r>
        <w:rPr>
          <w:b/>
          <w:bCs/>
          <w:sz w:val="24"/>
          <w:szCs w:val="24"/>
        </w:rPr>
        <w:t>Person</w:t>
      </w:r>
    </w:p>
    <w:p w:rsidR="00A77B3E" w:rsidRDefault="00773C9F">
      <w:pPr>
        <w:pBdr>
          <w:top w:val="nil"/>
          <w:left w:val="nil"/>
          <w:bottom w:val="nil"/>
          <w:right w:val="nil"/>
          <w:between w:val="nil"/>
          <w:bar w:val="nil"/>
        </w:pBdr>
      </w:pPr>
      <w:r>
        <w:lastRenderedPageBreak/>
        <w:t>This table contains the contact information for the specialist or agent.  Only some of the fields are required(not NULL).  A person is limited to 2 phones numbers (no extensions) and can have only one specialty and/or belong to one agency.</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proofErr w:type="spellStart"/>
      <w:r>
        <w:rPr>
          <w:b/>
          <w:bCs/>
        </w:rPr>
        <w:t>Person</w:t>
      </w:r>
      <w:r>
        <w:t>_</w:t>
      </w:r>
      <w:r>
        <w:rPr>
          <w:b/>
          <w:bCs/>
        </w:rPr>
        <w:t>id</w:t>
      </w:r>
      <w:proofErr w:type="spellEnd"/>
      <w:r>
        <w:rPr>
          <w:i/>
          <w:iCs/>
        </w:rPr>
        <w:t xml:space="preserve"> - </w:t>
      </w:r>
      <w:r>
        <w:t>A unique number for each person. The primary key.  Uses auto</w:t>
      </w:r>
      <w:r w:rsidR="00353FB3">
        <w:t xml:space="preserve">-increment. A required </w:t>
      </w:r>
      <w:r>
        <w:t>field.</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proofErr w:type="spellStart"/>
      <w:r>
        <w:rPr>
          <w:b/>
          <w:bCs/>
        </w:rPr>
        <w:t>Specialty</w:t>
      </w:r>
      <w:r>
        <w:t>_</w:t>
      </w:r>
      <w:r>
        <w:rPr>
          <w:b/>
          <w:bCs/>
        </w:rPr>
        <w:t>id</w:t>
      </w:r>
      <w:proofErr w:type="spellEnd"/>
      <w:r>
        <w:rPr>
          <w:i/>
          <w:iCs/>
        </w:rPr>
        <w:t xml:space="preserve"> - </w:t>
      </w:r>
      <w:r>
        <w:t>A unique number for each specialty. A foreign key to specialty(</w:t>
      </w:r>
      <w:proofErr w:type="spellStart"/>
      <w:r>
        <w:t>specialty_id</w:t>
      </w:r>
      <w:proofErr w:type="spellEnd"/>
      <w:r>
        <w:t xml:space="preserve">).  Either this field or the </w:t>
      </w:r>
      <w:proofErr w:type="spellStart"/>
      <w:r>
        <w:t>agency_id</w:t>
      </w:r>
      <w:proofErr w:type="spellEnd"/>
      <w:r>
        <w:t xml:space="preserve"> field is required.</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proofErr w:type="spellStart"/>
      <w:r>
        <w:rPr>
          <w:b/>
          <w:bCs/>
        </w:rPr>
        <w:t>Agency</w:t>
      </w:r>
      <w:r>
        <w:t>_</w:t>
      </w:r>
      <w:r>
        <w:rPr>
          <w:b/>
          <w:bCs/>
        </w:rPr>
        <w:t>id</w:t>
      </w:r>
      <w:proofErr w:type="spellEnd"/>
      <w:r>
        <w:rPr>
          <w:i/>
          <w:iCs/>
        </w:rPr>
        <w:t xml:space="preserve"> - </w:t>
      </w:r>
      <w:r>
        <w:t>A unique number for each agency. A foreign key to agency(</w:t>
      </w:r>
      <w:proofErr w:type="spellStart"/>
      <w:r>
        <w:t>agent_id</w:t>
      </w:r>
      <w:proofErr w:type="spellEnd"/>
      <w:r>
        <w:t xml:space="preserve">).  Either this field or the </w:t>
      </w:r>
      <w:proofErr w:type="spellStart"/>
      <w:r>
        <w:rPr>
          <w:b/>
          <w:bCs/>
        </w:rPr>
        <w:t>specialty</w:t>
      </w:r>
      <w:r>
        <w:t>_</w:t>
      </w:r>
      <w:r>
        <w:rPr>
          <w:b/>
          <w:bCs/>
        </w:rPr>
        <w:t>id</w:t>
      </w:r>
      <w:proofErr w:type="spellEnd"/>
      <w:r>
        <w:t xml:space="preserve"> field is required.</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r>
        <w:rPr>
          <w:b/>
          <w:bCs/>
        </w:rPr>
        <w:t>Title</w:t>
      </w:r>
      <w:r>
        <w:rPr>
          <w:i/>
          <w:iCs/>
        </w:rPr>
        <w:t xml:space="preserve"> - </w:t>
      </w:r>
      <w:r>
        <w:t>The persons title (</w:t>
      </w:r>
      <w:proofErr w:type="spellStart"/>
      <w:r>
        <w:t>Dect</w:t>
      </w:r>
      <w:proofErr w:type="spellEnd"/>
      <w:r>
        <w:t>., Sgt., Mr., etc.).</w:t>
      </w:r>
    </w:p>
    <w:p w:rsidR="00A77B3E" w:rsidRPr="00353FB3"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proofErr w:type="spellStart"/>
      <w:r>
        <w:rPr>
          <w:b/>
          <w:bCs/>
        </w:rPr>
        <w:t>First_name</w:t>
      </w:r>
      <w:proofErr w:type="spellEnd"/>
      <w:r w:rsidR="00353FB3">
        <w:rPr>
          <w:b/>
          <w:bCs/>
        </w:rPr>
        <w:t xml:space="preserve"> </w:t>
      </w:r>
      <w:r w:rsidR="00353FB3">
        <w:rPr>
          <w:bCs/>
        </w:rPr>
        <w:t>- This is a required field.</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proofErr w:type="spellStart"/>
      <w:r>
        <w:rPr>
          <w:b/>
          <w:bCs/>
        </w:rPr>
        <w:t>Last_name</w:t>
      </w:r>
      <w:proofErr w:type="spellEnd"/>
      <w:r>
        <w:rPr>
          <w:i/>
          <w:iCs/>
        </w:rPr>
        <w:t xml:space="preserve"> - </w:t>
      </w:r>
      <w:r>
        <w:t>This is a required field.</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r>
        <w:rPr>
          <w:b/>
          <w:bCs/>
        </w:rPr>
        <w:t>Department</w:t>
      </w:r>
      <w:r>
        <w:rPr>
          <w:i/>
          <w:iCs/>
        </w:rPr>
        <w:t xml:space="preserve"> - </w:t>
      </w:r>
      <w:r>
        <w:t>The department, office or company the person works for.</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r>
        <w:rPr>
          <w:b/>
          <w:bCs/>
        </w:rPr>
        <w:t>Phone</w:t>
      </w:r>
      <w:r>
        <w:t>_</w:t>
      </w:r>
      <w:r>
        <w:rPr>
          <w:b/>
          <w:bCs/>
        </w:rPr>
        <w:t>number_1</w:t>
      </w:r>
      <w:r>
        <w:t xml:space="preserve"> - The length of this field is based on a phone number like this: 1-(800)-555-1234.  This is a required field.</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r>
        <w:rPr>
          <w:b/>
          <w:bCs/>
        </w:rPr>
        <w:t>Phone</w:t>
      </w:r>
      <w:r>
        <w:t>_</w:t>
      </w:r>
      <w:r>
        <w:rPr>
          <w:b/>
          <w:bCs/>
        </w:rPr>
        <w:t>number</w:t>
      </w:r>
      <w:r>
        <w:t>_</w:t>
      </w:r>
      <w:r>
        <w:rPr>
          <w:b/>
          <w:bCs/>
        </w:rPr>
        <w:t>2</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proofErr w:type="spellStart"/>
      <w:r>
        <w:rPr>
          <w:b/>
          <w:bCs/>
        </w:rPr>
        <w:t>E</w:t>
      </w:r>
      <w:r>
        <w:rPr>
          <w:i/>
          <w:iCs/>
        </w:rPr>
        <w:t>_</w:t>
      </w:r>
      <w:r>
        <w:rPr>
          <w:b/>
          <w:bCs/>
        </w:rPr>
        <w:t>mail</w:t>
      </w:r>
      <w:proofErr w:type="spellEnd"/>
      <w:r>
        <w:rPr>
          <w:b/>
          <w:bCs/>
        </w:rPr>
        <w:t xml:space="preserve"> </w:t>
      </w:r>
      <w:r>
        <w:t xml:space="preserve">– could be something like this: </w:t>
      </w:r>
      <w:r>
        <w:rPr>
          <w:b/>
          <w:bCs/>
        </w:rPr>
        <w:t xml:space="preserve"> </w:t>
      </w:r>
      <w:r>
        <w:t>Mahalakshmi.Lakshminarayanan@rockets.utoledo.edu</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r>
        <w:rPr>
          <w:b/>
          <w:bCs/>
        </w:rPr>
        <w:t>Notes</w:t>
      </w:r>
      <w:r>
        <w:rPr>
          <w:i/>
          <w:iCs/>
        </w:rPr>
        <w:t xml:space="preserve"> - </w:t>
      </w:r>
      <w:r>
        <w:t xml:space="preserve">This field allows the member to add notes about the specialist. </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r>
        <w:rPr>
          <w:b/>
          <w:bCs/>
        </w:rPr>
        <w:t>City</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r>
        <w:rPr>
          <w:b/>
          <w:bCs/>
        </w:rPr>
        <w:t>State</w:t>
      </w:r>
      <w:r>
        <w:rPr>
          <w:i/>
          <w:iCs/>
        </w:rPr>
        <w:t xml:space="preserve"> - </w:t>
      </w:r>
      <w:r>
        <w:t>The length of this field is based on: District of Columbia (not actually a state) = 20.  Massachusetts = 13, Washington D.C. = 15</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proofErr w:type="spellStart"/>
      <w:r>
        <w:rPr>
          <w:b/>
          <w:bCs/>
        </w:rPr>
        <w:t>Zip</w:t>
      </w:r>
      <w:r>
        <w:t>_</w:t>
      </w:r>
      <w:r>
        <w:rPr>
          <w:b/>
          <w:bCs/>
        </w:rPr>
        <w:t>code</w:t>
      </w:r>
      <w:proofErr w:type="spellEnd"/>
      <w:r>
        <w:rPr>
          <w:i/>
          <w:iCs/>
        </w:rPr>
        <w:t xml:space="preserve"> - </w:t>
      </w:r>
      <w:r>
        <w:t>The zip code is currently limited to 5 characters.  It could be lengthened to allow 43560-1410.  It is a VARCHAR field and not an INT.</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proofErr w:type="spellStart"/>
      <w:r>
        <w:rPr>
          <w:b/>
          <w:bCs/>
        </w:rPr>
        <w:t>Modified</w:t>
      </w:r>
      <w:r>
        <w:t>_</w:t>
      </w:r>
      <w:r>
        <w:rPr>
          <w:b/>
          <w:bCs/>
        </w:rPr>
        <w:t>by</w:t>
      </w:r>
      <w:proofErr w:type="spellEnd"/>
      <w:r>
        <w:rPr>
          <w:i/>
          <w:iCs/>
        </w:rPr>
        <w:t xml:space="preserve"> - </w:t>
      </w:r>
      <w:r>
        <w:t xml:space="preserve">This field contains the </w:t>
      </w:r>
      <w:proofErr w:type="spellStart"/>
      <w:r>
        <w:t>member_id</w:t>
      </w:r>
      <w:proofErr w:type="spellEnd"/>
      <w:r>
        <w:t xml:space="preserve"> of the person who last modified this specialist’s information.  It is meant to be used by the database administrator.</w:t>
      </w:r>
    </w:p>
    <w:p w:rsidR="00A77B3E" w:rsidRDefault="00773C9F">
      <w:pPr>
        <w:pBdr>
          <w:top w:val="nil"/>
          <w:left w:val="nil"/>
          <w:bottom w:val="nil"/>
          <w:right w:val="nil"/>
          <w:between w:val="nil"/>
          <w:bar w:val="nil"/>
        </w:pBdr>
        <w:rPr>
          <w:b/>
          <w:bCs/>
          <w:sz w:val="28"/>
          <w:szCs w:val="28"/>
        </w:rPr>
      </w:pPr>
      <w:r>
        <w:rPr>
          <w:b/>
          <w:bCs/>
          <w:sz w:val="28"/>
          <w:szCs w:val="28"/>
        </w:rPr>
        <w:t xml:space="preserve"> </w:t>
      </w:r>
    </w:p>
    <w:p w:rsidR="00A77B3E" w:rsidRDefault="00773C9F">
      <w:pPr>
        <w:pBdr>
          <w:top w:val="nil"/>
          <w:left w:val="nil"/>
          <w:bottom w:val="nil"/>
          <w:right w:val="nil"/>
          <w:between w:val="nil"/>
          <w:bar w:val="nil"/>
        </w:pBdr>
        <w:rPr>
          <w:b/>
          <w:bCs/>
          <w:sz w:val="24"/>
          <w:szCs w:val="24"/>
        </w:rPr>
      </w:pPr>
      <w:r>
        <w:rPr>
          <w:b/>
          <w:bCs/>
          <w:sz w:val="24"/>
          <w:szCs w:val="24"/>
        </w:rPr>
        <w:t>Member</w:t>
      </w:r>
    </w:p>
    <w:p w:rsidR="00A77B3E" w:rsidRDefault="00773C9F">
      <w:pPr>
        <w:pBdr>
          <w:top w:val="nil"/>
          <w:left w:val="nil"/>
          <w:bottom w:val="nil"/>
          <w:right w:val="nil"/>
          <w:between w:val="nil"/>
          <w:bar w:val="nil"/>
        </w:pBdr>
      </w:pPr>
      <w:r>
        <w:t>This table contains the OATIA member information.  OATIA already has a database of members, so there will need to be some integration of databases.  All the fields in this table are required for each row (no NULL).</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proofErr w:type="spellStart"/>
      <w:r>
        <w:rPr>
          <w:b/>
          <w:bCs/>
        </w:rPr>
        <w:t>member</w:t>
      </w:r>
      <w:r>
        <w:rPr>
          <w:i/>
          <w:iCs/>
        </w:rPr>
        <w:t>_</w:t>
      </w:r>
      <w:r>
        <w:rPr>
          <w:b/>
          <w:bCs/>
        </w:rPr>
        <w:t>id</w:t>
      </w:r>
      <w:proofErr w:type="spellEnd"/>
      <w:r>
        <w:t xml:space="preserve">  - A unique number for each member.  Uses auto-increment.</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r w:rsidR="00353FB3">
        <w:rPr>
          <w:b/>
          <w:bCs/>
        </w:rPr>
        <w:t>usern</w:t>
      </w:r>
      <w:r>
        <w:rPr>
          <w:b/>
          <w:bCs/>
        </w:rPr>
        <w:t>ame</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r>
        <w:rPr>
          <w:b/>
          <w:bCs/>
        </w:rPr>
        <w:t>password</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proofErr w:type="spellStart"/>
      <w:r>
        <w:rPr>
          <w:b/>
          <w:bCs/>
        </w:rPr>
        <w:t>expire</w:t>
      </w:r>
      <w:r>
        <w:t>_</w:t>
      </w:r>
      <w:r>
        <w:rPr>
          <w:b/>
          <w:bCs/>
        </w:rPr>
        <w:t>date</w:t>
      </w:r>
      <w:proofErr w:type="spellEnd"/>
      <w:r>
        <w:t xml:space="preserve"> - The date that the members year of service ends.  The default is set to today’s date.  The DATE type is a standard database type.</w:t>
      </w:r>
    </w:p>
    <w:p w:rsidR="00A77B3E" w:rsidRDefault="00773C9F">
      <w:pPr>
        <w:pBdr>
          <w:top w:val="nil"/>
          <w:left w:val="nil"/>
          <w:bottom w:val="nil"/>
          <w:right w:val="nil"/>
          <w:between w:val="nil"/>
          <w:bar w:val="nil"/>
        </w:pBdr>
      </w:pPr>
      <w:r>
        <w:t>·</w:t>
      </w:r>
      <w:r>
        <w:rPr>
          <w:rFonts w:ascii="Times New Roman" w:eastAsia="Times New Roman" w:hAnsi="Times New Roman" w:cs="Times New Roman"/>
          <w:sz w:val="14"/>
          <w:szCs w:val="14"/>
        </w:rPr>
        <w:t xml:space="preserve">         </w:t>
      </w:r>
      <w:proofErr w:type="spellStart"/>
      <w:r>
        <w:rPr>
          <w:b/>
          <w:bCs/>
        </w:rPr>
        <w:t>disclaimer</w:t>
      </w:r>
      <w:r>
        <w:t>_</w:t>
      </w:r>
      <w:r>
        <w:rPr>
          <w:b/>
          <w:bCs/>
        </w:rPr>
        <w:t>accept</w:t>
      </w:r>
      <w:proofErr w:type="spellEnd"/>
      <w:r>
        <w:t xml:space="preserve">  -  Indicates whether or not the user has accepted the conditions for the use of the software, so that it doesn’t need to be displayed each time.  The default is set to false.</w:t>
      </w:r>
    </w:p>
    <w:p w:rsidR="00A77B3E" w:rsidRDefault="00773C9F">
      <w:pPr>
        <w:pBdr>
          <w:top w:val="nil"/>
          <w:left w:val="nil"/>
          <w:bottom w:val="nil"/>
          <w:right w:val="nil"/>
          <w:between w:val="nil"/>
          <w:bar w:val="nil"/>
        </w:pBdr>
        <w:ind w:left="-720"/>
      </w:pPr>
      <w:r>
        <w:t xml:space="preserve"> </w:t>
      </w:r>
    </w:p>
    <w:p w:rsidR="00A77B3E" w:rsidRDefault="00773C9F">
      <w:pPr>
        <w:pBdr>
          <w:top w:val="nil"/>
          <w:left w:val="nil"/>
          <w:bottom w:val="nil"/>
          <w:right w:val="nil"/>
          <w:between w:val="nil"/>
          <w:bar w:val="nil"/>
        </w:pBdr>
        <w:rPr>
          <w:sz w:val="28"/>
          <w:szCs w:val="28"/>
        </w:rPr>
      </w:pPr>
      <w:r>
        <w:rPr>
          <w:sz w:val="28"/>
          <w:szCs w:val="28"/>
        </w:rPr>
        <w:t>7.</w:t>
      </w:r>
      <w:r>
        <w:rPr>
          <w:sz w:val="14"/>
          <w:szCs w:val="14"/>
        </w:rPr>
        <w:t xml:space="preserve"> </w:t>
      </w:r>
      <w:r>
        <w:rPr>
          <w:sz w:val="28"/>
          <w:szCs w:val="28"/>
        </w:rPr>
        <w:t>Error Message/Notes</w:t>
      </w:r>
    </w:p>
    <w:p w:rsidR="00A77B3E" w:rsidRDefault="00E01D5A">
      <w:pPr>
        <w:pBdr>
          <w:top w:val="nil"/>
          <w:left w:val="nil"/>
          <w:bottom w:val="nil"/>
          <w:right w:val="nil"/>
          <w:between w:val="nil"/>
          <w:bar w:val="nil"/>
        </w:pBdr>
      </w:pPr>
    </w:p>
    <w:p w:rsidR="00353FB3" w:rsidRDefault="00353FB3">
      <w:pPr>
        <w:pBdr>
          <w:top w:val="nil"/>
          <w:left w:val="nil"/>
          <w:bottom w:val="nil"/>
          <w:right w:val="nil"/>
          <w:between w:val="nil"/>
          <w:bar w:val="nil"/>
        </w:pBdr>
      </w:pPr>
      <w:r>
        <w:tab/>
        <w:t>The following errors may occur and will result in the following error messages to be displayed to the customer.</w:t>
      </w:r>
    </w:p>
    <w:p w:rsidR="00353FB3" w:rsidRDefault="00353FB3">
      <w:pPr>
        <w:pBdr>
          <w:top w:val="nil"/>
          <w:left w:val="nil"/>
          <w:bottom w:val="nil"/>
          <w:right w:val="nil"/>
          <w:between w:val="nil"/>
          <w:bar w:val="nil"/>
        </w:pBdr>
      </w:pPr>
    </w:p>
    <w:p w:rsidR="00A77B3E" w:rsidRDefault="00773C9F">
      <w:pPr>
        <w:pBdr>
          <w:top w:val="nil"/>
          <w:left w:val="nil"/>
          <w:bottom w:val="nil"/>
          <w:right w:val="nil"/>
          <w:between w:val="nil"/>
          <w:bar w:val="nil"/>
        </w:pBdr>
      </w:pPr>
      <w:r>
        <w:rPr>
          <w:b/>
          <w:bCs/>
        </w:rPr>
        <w:lastRenderedPageBreak/>
        <w:t xml:space="preserve">User Not Registered - </w:t>
      </w:r>
      <w:r>
        <w:t>“The username you are trying to log in with is not registered for this service.”</w:t>
      </w:r>
    </w:p>
    <w:p w:rsidR="00353FB3" w:rsidRDefault="00353FB3">
      <w:pPr>
        <w:pBdr>
          <w:top w:val="nil"/>
          <w:left w:val="nil"/>
          <w:bottom w:val="nil"/>
          <w:right w:val="nil"/>
          <w:between w:val="nil"/>
          <w:bar w:val="nil"/>
        </w:pBdr>
        <w:rPr>
          <w:b/>
          <w:bCs/>
        </w:rPr>
      </w:pPr>
      <w:r>
        <w:tab/>
        <w:t>This error page will feature a link to the OATIA registration page.</w:t>
      </w:r>
    </w:p>
    <w:p w:rsidR="00A77B3E" w:rsidRDefault="00773C9F">
      <w:pPr>
        <w:pBdr>
          <w:top w:val="nil"/>
          <w:left w:val="nil"/>
          <w:bottom w:val="nil"/>
          <w:right w:val="nil"/>
          <w:between w:val="nil"/>
          <w:bar w:val="nil"/>
        </w:pBdr>
      </w:pPr>
      <w:r>
        <w:rPr>
          <w:b/>
          <w:bCs/>
        </w:rPr>
        <w:t>Failed User Login -</w:t>
      </w:r>
      <w:r>
        <w:t xml:space="preserve"> “Incorrect Username or Password was provided.”</w:t>
      </w:r>
    </w:p>
    <w:p w:rsidR="00353FB3" w:rsidRDefault="00353FB3">
      <w:pPr>
        <w:pBdr>
          <w:top w:val="nil"/>
          <w:left w:val="nil"/>
          <w:bottom w:val="nil"/>
          <w:right w:val="nil"/>
          <w:between w:val="nil"/>
          <w:bar w:val="nil"/>
        </w:pBdr>
      </w:pPr>
      <w:r>
        <w:tab/>
        <w:t xml:space="preserve">This error page will contain a username and password fields to attempt another login or a suggestion to follow a link to reset the user's password. Clicking the reset user password link will </w:t>
      </w:r>
      <w:r w:rsidR="00E75D19">
        <w:t>lead to a page prompting for an email address. If the email address matches a user in the database then a link will be sent out to the specified email. Clicking the unique link will send the user to a page where they can change their password.</w:t>
      </w:r>
    </w:p>
    <w:p w:rsidR="00C0350A" w:rsidRDefault="00C0350A">
      <w:pPr>
        <w:pBdr>
          <w:top w:val="nil"/>
          <w:left w:val="nil"/>
          <w:bottom w:val="nil"/>
          <w:right w:val="nil"/>
          <w:between w:val="nil"/>
          <w:bar w:val="nil"/>
        </w:pBdr>
        <w:rPr>
          <w:b/>
          <w:bCs/>
        </w:rPr>
      </w:pPr>
      <w:r>
        <w:tab/>
        <w:t>In order to keep admin maintenance overhead low, user accounts will not be locked due to consecutive incorrect login attempts.</w:t>
      </w:r>
    </w:p>
    <w:p w:rsidR="00353FB3" w:rsidRDefault="00E75D19" w:rsidP="00353FB3">
      <w:pPr>
        <w:pBdr>
          <w:top w:val="nil"/>
          <w:left w:val="nil"/>
          <w:bottom w:val="nil"/>
          <w:right w:val="nil"/>
          <w:between w:val="nil"/>
          <w:bar w:val="nil"/>
        </w:pBdr>
        <w:rPr>
          <w:b/>
          <w:bCs/>
        </w:rPr>
      </w:pPr>
      <w:r>
        <w:rPr>
          <w:b/>
          <w:bCs/>
        </w:rPr>
        <w:t>Insufficient Information Provided for New Agency or New Contact</w:t>
      </w:r>
      <w:r w:rsidR="00353FB3">
        <w:rPr>
          <w:b/>
          <w:bCs/>
        </w:rPr>
        <w:t xml:space="preserve"> -</w:t>
      </w:r>
      <w:r w:rsidR="00353FB3">
        <w:t xml:space="preserve"> </w:t>
      </w:r>
      <w:r>
        <w:t xml:space="preserve">The previously submitted form will be displayed again saying </w:t>
      </w:r>
      <w:r w:rsidR="00353FB3">
        <w:t>“</w:t>
      </w:r>
      <w:r w:rsidRPr="00E75D19">
        <w:rPr>
          <w:bCs/>
        </w:rPr>
        <w:t>Insufficient Information Provided for New Agency or New Contact</w:t>
      </w:r>
      <w:r w:rsidR="00353FB3">
        <w:t>.”</w:t>
      </w:r>
      <w:r>
        <w:t xml:space="preserve"> All form data boxes which have invalid information will be highlighted with a suggested data format displayed below the box in question.</w:t>
      </w:r>
    </w:p>
    <w:p w:rsidR="00353FB3" w:rsidRDefault="00353FB3">
      <w:pPr>
        <w:pBdr>
          <w:top w:val="nil"/>
          <w:left w:val="nil"/>
          <w:bottom w:val="nil"/>
          <w:right w:val="nil"/>
          <w:between w:val="nil"/>
          <w:bar w:val="nil"/>
        </w:pBdr>
        <w:rPr>
          <w:b/>
          <w:bCs/>
        </w:rPr>
      </w:pPr>
    </w:p>
    <w:sectPr w:rsidR="00353FB3" w:rsidSect="0039394F">
      <w:footerReference w:type="default" r:id="rId38"/>
      <w:pgSz w:w="12240" w:h="15840"/>
      <w:pgMar w:top="1440" w:right="1260" w:bottom="1440" w:left="135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1D5A" w:rsidRDefault="00E01D5A" w:rsidP="0039394F">
      <w:pPr>
        <w:spacing w:line="240" w:lineRule="auto"/>
      </w:pPr>
      <w:r>
        <w:separator/>
      </w:r>
    </w:p>
  </w:endnote>
  <w:endnote w:type="continuationSeparator" w:id="0">
    <w:p w:rsidR="00E01D5A" w:rsidRDefault="00E01D5A" w:rsidP="0039394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394F" w:rsidRDefault="0014182A">
    <w:pPr>
      <w:pBdr>
        <w:top w:val="nil"/>
        <w:left w:val="nil"/>
        <w:bottom w:val="nil"/>
        <w:right w:val="nil"/>
        <w:between w:val="nil"/>
        <w:bar w:val="nil"/>
      </w:pBdr>
      <w:jc w:val="center"/>
    </w:pPr>
    <w:r>
      <w:fldChar w:fldCharType="begin"/>
    </w:r>
    <w:r w:rsidR="00773C9F">
      <w:instrText>PAGE</w:instrText>
    </w:r>
    <w:r>
      <w:fldChar w:fldCharType="separate"/>
    </w:r>
    <w:r w:rsidR="00024F1B">
      <w:rPr>
        <w:noProof/>
      </w:rPr>
      <w:t>15</w:t>
    </w:r>
    <w:r>
      <w:fldChar w:fldCharType="end"/>
    </w:r>
  </w:p>
  <w:p w:rsidR="0039394F" w:rsidRDefault="0039394F">
    <w:pPr>
      <w:pBdr>
        <w:top w:val="nil"/>
        <w:left w:val="nil"/>
        <w:bottom w:val="nil"/>
        <w:right w:val="nil"/>
        <w:between w:val="nil"/>
        <w:bar w:val="nil"/>
      </w:pBdr>
      <w:spacing w:line="240"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1D5A" w:rsidRDefault="00E01D5A" w:rsidP="0039394F">
      <w:pPr>
        <w:spacing w:line="240" w:lineRule="auto"/>
      </w:pPr>
      <w:r>
        <w:separator/>
      </w:r>
    </w:p>
  </w:footnote>
  <w:footnote w:type="continuationSeparator" w:id="0">
    <w:p w:rsidR="00E01D5A" w:rsidRDefault="00E01D5A" w:rsidP="0039394F">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embedSystemFonts/>
  <w:proofState w:spelling="clean"/>
  <w:stylePaneFormatFilter w:val="3F01"/>
  <w:doNotTrackMoves/>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39394F"/>
    <w:rsid w:val="00024F1B"/>
    <w:rsid w:val="000958DE"/>
    <w:rsid w:val="000A3501"/>
    <w:rsid w:val="0014182A"/>
    <w:rsid w:val="00262823"/>
    <w:rsid w:val="00353FB3"/>
    <w:rsid w:val="0039394F"/>
    <w:rsid w:val="00476559"/>
    <w:rsid w:val="00543F9C"/>
    <w:rsid w:val="006328D3"/>
    <w:rsid w:val="006D55AF"/>
    <w:rsid w:val="00773C9F"/>
    <w:rsid w:val="00781051"/>
    <w:rsid w:val="008F10ED"/>
    <w:rsid w:val="00912709"/>
    <w:rsid w:val="00937AE5"/>
    <w:rsid w:val="009A2AAE"/>
    <w:rsid w:val="00AD124B"/>
    <w:rsid w:val="00B2332E"/>
    <w:rsid w:val="00C0350A"/>
    <w:rsid w:val="00CE0570"/>
    <w:rsid w:val="00E01D5A"/>
    <w:rsid w:val="00E75D19"/>
    <w:rsid w:val="00E7637C"/>
    <w:rsid w:val="00F470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9394F"/>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outlineLvl w:val="0"/>
    </w:pPr>
    <w:rPr>
      <w:b/>
      <w:bCs/>
      <w:sz w:val="36"/>
      <w:szCs w:val="36"/>
    </w:rPr>
  </w:style>
  <w:style w:type="paragraph" w:styleId="Heading2">
    <w:name w:val="heading 2"/>
    <w:basedOn w:val="Normal"/>
    <w:next w:val="Normal"/>
    <w:qFormat/>
    <w:rsid w:val="00EF7B96"/>
    <w:pPr>
      <w:spacing w:before="360" w:after="80"/>
      <w:outlineLvl w:val="1"/>
    </w:pPr>
    <w:rPr>
      <w:b/>
      <w:bCs/>
      <w:sz w:val="28"/>
      <w:szCs w:val="28"/>
    </w:rPr>
  </w:style>
  <w:style w:type="paragraph" w:styleId="Heading3">
    <w:name w:val="heading 3"/>
    <w:basedOn w:val="Normal"/>
    <w:next w:val="Normal"/>
    <w:qFormat/>
    <w:rsid w:val="00EF7B96"/>
    <w:pPr>
      <w:spacing w:before="280" w:after="80"/>
      <w:outlineLvl w:val="2"/>
    </w:pPr>
    <w:rPr>
      <w:b/>
      <w:bCs/>
      <w:color w:val="666666"/>
      <w:sz w:val="24"/>
      <w:szCs w:val="24"/>
    </w:rPr>
  </w:style>
  <w:style w:type="paragraph" w:styleId="Heading4">
    <w:name w:val="heading 4"/>
    <w:basedOn w:val="Normal"/>
    <w:next w:val="Normal"/>
    <w:qFormat/>
    <w:rsid w:val="00EF7B96"/>
    <w:pPr>
      <w:spacing w:before="240" w:after="40"/>
      <w:outlineLvl w:val="3"/>
    </w:pPr>
    <w:rPr>
      <w:i/>
      <w:iCs/>
      <w:color w:val="666666"/>
    </w:rPr>
  </w:style>
  <w:style w:type="paragraph" w:styleId="Heading5">
    <w:name w:val="heading 5"/>
    <w:basedOn w:val="Normal"/>
    <w:next w:val="Normal"/>
    <w:qFormat/>
    <w:rsid w:val="00EF7B96"/>
    <w:pPr>
      <w:spacing w:before="220" w:after="40"/>
      <w:outlineLvl w:val="4"/>
    </w:pPr>
    <w:rPr>
      <w:b/>
      <w:bCs/>
      <w:color w:val="666666"/>
      <w:sz w:val="20"/>
      <w:szCs w:val="20"/>
    </w:rPr>
  </w:style>
  <w:style w:type="paragraph" w:styleId="Heading6">
    <w:name w:val="heading 6"/>
    <w:basedOn w:val="Normal"/>
    <w:next w:val="Normal"/>
    <w:qFormat/>
    <w:rsid w:val="00EF7B96"/>
    <w:pPr>
      <w:spacing w:before="200" w:after="40"/>
      <w:outlineLvl w:val="5"/>
    </w:pPr>
    <w:rPr>
      <w:i/>
      <w:iCs/>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EF7B96"/>
    <w:pPr>
      <w:spacing w:before="480" w:after="120"/>
    </w:pPr>
    <w:rPr>
      <w:b/>
      <w:bCs/>
      <w:sz w:val="72"/>
      <w:szCs w:val="72"/>
    </w:rPr>
  </w:style>
  <w:style w:type="paragraph" w:styleId="Subtitle">
    <w:name w:val="Subtitle"/>
    <w:basedOn w:val="Normal"/>
    <w:qFormat/>
    <w:rsid w:val="00EF7B96"/>
    <w:pPr>
      <w:spacing w:before="360" w:after="80"/>
    </w:pPr>
    <w:rPr>
      <w:rFonts w:ascii="Georgia" w:eastAsia="Georgia" w:hAnsi="Georgia" w:cs="Georgia"/>
      <w:i/>
      <w:iCs/>
      <w:color w:val="666666"/>
      <w:sz w:val="48"/>
      <w:szCs w:val="48"/>
    </w:rPr>
  </w:style>
  <w:style w:type="character" w:styleId="CommentReference">
    <w:name w:val="annotation reference"/>
    <w:basedOn w:val="DefaultParagraphFont"/>
    <w:rsid w:val="00805BCE"/>
    <w:rPr>
      <w:sz w:val="16"/>
      <w:szCs w:val="16"/>
    </w:rPr>
  </w:style>
  <w:style w:type="paragraph" w:styleId="BalloonText">
    <w:name w:val="Balloon Text"/>
    <w:basedOn w:val="Normal"/>
    <w:link w:val="BalloonTextChar"/>
    <w:rsid w:val="009A2AA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9A2AAE"/>
    <w:rPr>
      <w:rFonts w:ascii="Tahoma" w:eastAsia="Arial" w:hAnsi="Tahoma" w:cs="Tahoma"/>
      <w:color w:val="000000"/>
      <w:sz w:val="16"/>
      <w:szCs w:val="16"/>
    </w:rPr>
  </w:style>
  <w:style w:type="character" w:styleId="Hyperlink">
    <w:name w:val="Hyperlink"/>
    <w:basedOn w:val="DefaultParagraphFont"/>
    <w:rsid w:val="000958DE"/>
    <w:rPr>
      <w:color w:val="0000FF"/>
      <w:u w:val="single"/>
    </w:rPr>
  </w:style>
</w:styles>
</file>

<file path=word/webSettings.xml><?xml version="1.0" encoding="utf-8"?>
<w:webSettings xmlns:r="http://schemas.openxmlformats.org/officeDocument/2006/relationships" xmlns:w="http://schemas.openxmlformats.org/wordprocessingml/2006/main">
  <w:divs>
    <w:div w:id="1984188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OATIA.com" TargetMode="External"/><Relationship Id="rId13" Type="http://schemas.openxmlformats.org/officeDocument/2006/relationships/hyperlink" Target="http://www.oatia.org/oatia_form.html" TargetMode="External"/><Relationship Id="rId18" Type="http://schemas.openxmlformats.org/officeDocument/2006/relationships/hyperlink" Target="http://www.oatia.org/oatia_form.html" TargetMode="External"/><Relationship Id="rId26" Type="http://schemas.openxmlformats.org/officeDocument/2006/relationships/image" Target="media/image4.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www.oatia.org/oatia_form.html" TargetMode="External"/><Relationship Id="rId34" Type="http://schemas.openxmlformats.org/officeDocument/2006/relationships/image" Target="media/image8.png"/><Relationship Id="rId7" Type="http://schemas.openxmlformats.org/officeDocument/2006/relationships/image" Target="../../../../../Joseph/Downloads/Image_8" TargetMode="External"/><Relationship Id="rId12" Type="http://schemas.openxmlformats.org/officeDocument/2006/relationships/hyperlink" Target="http://www.oatia.org/oatia_form.html" TargetMode="External"/><Relationship Id="rId17" Type="http://schemas.openxmlformats.org/officeDocument/2006/relationships/hyperlink" Target="http://www.oatia.org/oatia_form.html" TargetMode="External"/><Relationship Id="rId25" Type="http://schemas.openxmlformats.org/officeDocument/2006/relationships/image" Target="../../../../../Joseph/Downloads/Image_2" TargetMode="External"/><Relationship Id="rId33" Type="http://schemas.openxmlformats.org/officeDocument/2006/relationships/image" Target="../../../../../Joseph/Downloads/Image_1" TargetMode="External"/><Relationship Id="rId38"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www.oatia.org/oatia_form.html" TargetMode="External"/><Relationship Id="rId20" Type="http://schemas.openxmlformats.org/officeDocument/2006/relationships/hyperlink" Target="http://www.oatia.org/oatia_form.html" TargetMode="External"/><Relationship Id="rId29" Type="http://schemas.openxmlformats.org/officeDocument/2006/relationships/image" Target="../../../../../Joseph/Downloads/Image_9"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www.oatia.org/oatia_form.html" TargetMode="External"/><Relationship Id="rId24" Type="http://schemas.openxmlformats.org/officeDocument/2006/relationships/image" Target="media/image3.png"/><Relationship Id="rId32" Type="http://schemas.openxmlformats.org/officeDocument/2006/relationships/image" Target="media/image7.png"/><Relationship Id="rId37" Type="http://schemas.openxmlformats.org/officeDocument/2006/relationships/image" Target="../../../../../Joseph/Downloads/Image_0" TargetMode="Externa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www.oatia.org/oatia_form.html" TargetMode="External"/><Relationship Id="rId23" Type="http://schemas.openxmlformats.org/officeDocument/2006/relationships/hyperlink" Target="http://www.oatia.org/oatia_form.html" TargetMode="External"/><Relationship Id="rId28" Type="http://schemas.openxmlformats.org/officeDocument/2006/relationships/image" Target="media/image5.png"/><Relationship Id="rId36" Type="http://schemas.openxmlformats.org/officeDocument/2006/relationships/image" Target="media/image10.png"/><Relationship Id="rId10" Type="http://schemas.openxmlformats.org/officeDocument/2006/relationships/image" Target="../../../../../Joseph/Downloads/Image_3" TargetMode="External"/><Relationship Id="rId19" Type="http://schemas.openxmlformats.org/officeDocument/2006/relationships/hyperlink" Target="http://www.oatia.org/oatia_form.html" TargetMode="External"/><Relationship Id="rId31" Type="http://schemas.openxmlformats.org/officeDocument/2006/relationships/image" Target="../../../../../Joseph/Downloads/Image_5" TargetMode="Externa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www.oatia.org/oatia_form.html" TargetMode="External"/><Relationship Id="rId22" Type="http://schemas.openxmlformats.org/officeDocument/2006/relationships/hyperlink" Target="http://www.oatia.org/oatia_form.html" TargetMode="External"/><Relationship Id="rId27" Type="http://schemas.openxmlformats.org/officeDocument/2006/relationships/image" Target="../../../../../Joseph/Downloads/Image_4" TargetMode="External"/><Relationship Id="rId30" Type="http://schemas.openxmlformats.org/officeDocument/2006/relationships/image" Target="media/image6.png"/><Relationship Id="rId35"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3346</Words>
  <Characters>19076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22378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dc:creator>
  <cp:lastModifiedBy>Jake</cp:lastModifiedBy>
  <cp:revision>2</cp:revision>
  <dcterms:created xsi:type="dcterms:W3CDTF">2012-10-12T02:53:00Z</dcterms:created>
  <dcterms:modified xsi:type="dcterms:W3CDTF">2012-10-12T02:53:00Z</dcterms:modified>
</cp:coreProperties>
</file>